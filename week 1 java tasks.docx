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8D392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5080312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6966311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1951A92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CD924FB">
      <w:pPr>
        <w:widowControl/>
        <w:autoSpaceDE w:val="0"/>
        <w:autoSpaceDN w:val="0"/>
        <w:spacing w:before="156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6CF1919">
      <w:pPr>
        <w:widowControl/>
        <w:autoSpaceDE w:val="0"/>
        <w:autoSpaceDN w:val="0"/>
        <w:spacing w:before="0" w:after="0" w:line="194" w:lineRule="exact"/>
        <w:ind w:left="1200" w:right="0" w:firstLine="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eastAsia="Calibri" w:cs="Times New Roman Bold"/>
          <w:b/>
          <w:bCs w:val="0"/>
          <w:color w:val="000000"/>
          <w:spacing w:val="-10"/>
          <w:sz w:val="28"/>
          <w:szCs w:val="28"/>
        </w:rPr>
        <w:t>Task 1:</w:t>
      </w:r>
    </w:p>
    <w:p w14:paraId="1C7C5992">
      <w:pPr>
        <w:widowControl/>
        <w:autoSpaceDE w:val="0"/>
        <w:autoSpaceDN w:val="0"/>
        <w:spacing w:before="334" w:after="0" w:line="24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eastAsia="Calibri" w:cs="Times New Roman Bold"/>
          <w:b/>
          <w:bCs w:val="0"/>
          <w:color w:val="000000"/>
          <w:spacing w:val="-10"/>
          <w:sz w:val="28"/>
          <w:szCs w:val="28"/>
        </w:rPr>
        <w:t>Aim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: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To check whether a given integer number is even or odd and return</w:t>
      </w:r>
    </w:p>
    <w:p w14:paraId="40332AFF">
      <w:pPr>
        <w:widowControl/>
        <w:autoSpaceDE w:val="0"/>
        <w:autoSpaceDN w:val="0"/>
        <w:spacing w:before="292" w:after="0" w:line="240" w:lineRule="exact"/>
        <w:ind w:left="1200" w:right="0" w:firstLine="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eastAsia="Calibri" w:cs="Times New Roman Bold"/>
          <w:b/>
          <w:bCs w:val="0"/>
          <w:color w:val="000000"/>
          <w:spacing w:val="-10"/>
          <w:sz w:val="28"/>
          <w:szCs w:val="28"/>
        </w:rPr>
        <w:t>Algorithm:</w:t>
      </w:r>
    </w:p>
    <w:p w14:paraId="5CD344B6">
      <w:pPr>
        <w:widowControl/>
        <w:numPr>
          <w:ilvl w:val="0"/>
          <w:numId w:val="7"/>
        </w:numPr>
        <w:autoSpaceDE w:val="0"/>
        <w:autoSpaceDN w:val="0"/>
        <w:spacing w:before="298" w:after="0" w:line="18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Start</w:t>
      </w:r>
    </w:p>
    <w:p w14:paraId="4DD885B2">
      <w:pPr>
        <w:widowControl/>
        <w:numPr>
          <w:ilvl w:val="0"/>
          <w:numId w:val="7"/>
        </w:numPr>
        <w:autoSpaceDE w:val="0"/>
        <w:autoSpaceDN w:val="0"/>
        <w:spacing w:before="334" w:after="0" w:line="240" w:lineRule="exact"/>
        <w:ind w:left="1200" w:leftChars="0" w:right="0" w:firstLine="0" w:firstLineChars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Read an integer n</w:t>
      </w:r>
    </w:p>
    <w:p w14:paraId="4AE48989">
      <w:pPr>
        <w:widowControl/>
        <w:autoSpaceDE w:val="0"/>
        <w:autoSpaceDN w:val="0"/>
        <w:spacing w:before="288" w:after="0" w:line="198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3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Check if n % 2 == 0</w:t>
      </w:r>
    </w:p>
    <w:p w14:paraId="483369C0">
      <w:pPr>
        <w:widowControl/>
        <w:tabs>
          <w:tab w:val="left" w:pos="1920"/>
        </w:tabs>
        <w:autoSpaceDE w:val="0"/>
        <w:autoSpaceDN w:val="0"/>
        <w:spacing w:before="156" w:after="0" w:line="242" w:lineRule="exact"/>
        <w:ind w:left="156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ymbol" w:cs="Times New Roman Regular"/>
          <w:color w:val="000000"/>
          <w:spacing w:val="-10"/>
          <w:w w:val="98"/>
          <w:sz w:val="24"/>
          <w:szCs w:val="24"/>
        </w:rPr>
        <w:t></w:t>
      </w:r>
      <w:r>
        <w:rPr>
          <w:rFonts w:hint="default" w:ascii="Times New Roman Regular" w:hAnsi="Times New Roman Regular" w:cs="Times New Roman Regular"/>
          <w:sz w:val="24"/>
          <w:szCs w:val="24"/>
        </w:rPr>
        <w:tab/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If true, return 1 (Even)</w:t>
      </w:r>
    </w:p>
    <w:p w14:paraId="1A69D449">
      <w:pPr>
        <w:widowControl/>
        <w:tabs>
          <w:tab w:val="left" w:pos="1920"/>
        </w:tabs>
        <w:autoSpaceDE w:val="0"/>
        <w:autoSpaceDN w:val="0"/>
        <w:spacing w:before="120" w:after="0" w:line="242" w:lineRule="exact"/>
        <w:ind w:left="156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ymbol" w:cs="Times New Roman Regular"/>
          <w:color w:val="000000"/>
          <w:spacing w:val="-10"/>
          <w:w w:val="98"/>
          <w:sz w:val="24"/>
          <w:szCs w:val="24"/>
        </w:rPr>
        <w:t></w:t>
      </w:r>
      <w:r>
        <w:rPr>
          <w:rFonts w:hint="default" w:ascii="Times New Roman Regular" w:hAnsi="Times New Roman Regular" w:cs="Times New Roman Regular"/>
          <w:sz w:val="24"/>
          <w:szCs w:val="24"/>
        </w:rPr>
        <w:tab/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Else, return 0 (Odd)</w:t>
      </w:r>
    </w:p>
    <w:p w14:paraId="4F55AFDD">
      <w:pPr>
        <w:widowControl/>
        <w:autoSpaceDE w:val="0"/>
        <w:autoSpaceDN w:val="0"/>
        <w:spacing w:before="288" w:after="0" w:line="19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4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Print the returned value</w:t>
      </w:r>
    </w:p>
    <w:p w14:paraId="0D9D3454">
      <w:pPr>
        <w:widowControl/>
        <w:numPr>
          <w:ilvl w:val="0"/>
          <w:numId w:val="8"/>
        </w:numPr>
        <w:autoSpaceDE w:val="0"/>
        <w:autoSpaceDN w:val="0"/>
        <w:spacing w:before="346" w:after="0" w:line="23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Stop</w:t>
      </w:r>
    </w:p>
    <w:p w14:paraId="13AC0B59">
      <w:pPr>
        <w:widowControl/>
        <w:autoSpaceDE w:val="0"/>
        <w:autoSpaceDN w:val="0"/>
        <w:spacing w:before="302" w:after="0" w:line="228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Program:</w:t>
      </w:r>
    </w:p>
    <w:p w14:paraId="2B72DD50">
      <w:pPr>
        <w:widowControl/>
        <w:autoSpaceDE w:val="0"/>
        <w:autoSpaceDN w:val="0"/>
        <w:spacing w:before="302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>public class UserMainCode {</w:t>
      </w:r>
    </w:p>
    <w:p w14:paraId="05BBC9B8">
      <w:pPr>
        <w:widowControl/>
        <w:autoSpaceDE w:val="0"/>
        <w:autoSpaceDN w:val="0"/>
        <w:spacing w:before="302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public static int isEven(int input1) {</w:t>
      </w:r>
    </w:p>
    <w:p w14:paraId="43BA9694">
      <w:pPr>
        <w:widowControl/>
        <w:autoSpaceDE w:val="0"/>
        <w:autoSpaceDN w:val="0"/>
        <w:spacing w:before="302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    if (input1 % 2 == 0) {</w:t>
      </w:r>
    </w:p>
    <w:p w14:paraId="563FC5EC">
      <w:pPr>
        <w:widowControl/>
        <w:autoSpaceDE w:val="0"/>
        <w:autoSpaceDN w:val="0"/>
        <w:spacing w:before="302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        return 2;   </w:t>
      </w:r>
    </w:p>
    <w:p w14:paraId="199A84A9">
      <w:pPr>
        <w:widowControl/>
        <w:autoSpaceDE w:val="0"/>
        <w:autoSpaceDN w:val="0"/>
        <w:spacing w:before="302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    } else {</w:t>
      </w:r>
    </w:p>
    <w:p w14:paraId="60B8EB9A">
      <w:pPr>
        <w:widowControl/>
        <w:autoSpaceDE w:val="0"/>
        <w:autoSpaceDN w:val="0"/>
        <w:spacing w:before="302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        return 1;   </w:t>
      </w:r>
    </w:p>
    <w:p w14:paraId="65D49E96">
      <w:pPr>
        <w:widowControl/>
        <w:autoSpaceDE w:val="0"/>
        <w:autoSpaceDN w:val="0"/>
        <w:spacing w:before="302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    }</w:t>
      </w:r>
    </w:p>
    <w:p w14:paraId="74239FC9">
      <w:pPr>
        <w:widowControl/>
        <w:autoSpaceDE w:val="0"/>
        <w:autoSpaceDN w:val="0"/>
        <w:spacing w:before="302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}</w:t>
      </w:r>
    </w:p>
    <w:p w14:paraId="29A1B7B2">
      <w:pPr>
        <w:widowControl/>
        <w:autoSpaceDE w:val="0"/>
        <w:autoSpaceDN w:val="0"/>
        <w:spacing w:before="302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public static void main(String[] args) {</w:t>
      </w:r>
    </w:p>
    <w:p w14:paraId="410FF6DC">
      <w:pPr>
        <w:widowControl/>
        <w:autoSpaceDE w:val="0"/>
        <w:autoSpaceDN w:val="0"/>
        <w:spacing w:before="302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    int num1 = 7;</w:t>
      </w:r>
    </w:p>
    <w:p w14:paraId="0CC27E25">
      <w:pPr>
        <w:widowControl/>
        <w:autoSpaceDE w:val="0"/>
        <w:autoSpaceDN w:val="0"/>
        <w:spacing w:before="302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    int num2 = 2;</w:t>
      </w:r>
    </w:p>
    <w:p w14:paraId="21B768D7">
      <w:pPr>
        <w:widowControl/>
        <w:autoSpaceDE w:val="0"/>
        <w:autoSpaceDN w:val="0"/>
        <w:spacing w:before="302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    int result1 = isEven(num1);</w:t>
      </w:r>
    </w:p>
    <w:p w14:paraId="0899A032">
      <w:pPr>
        <w:widowControl/>
        <w:autoSpaceDE w:val="0"/>
        <w:autoSpaceDN w:val="0"/>
        <w:spacing w:before="302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    int result2 = isEven(num2);</w:t>
      </w:r>
    </w:p>
    <w:p w14:paraId="11616511">
      <w:pPr>
        <w:widowControl/>
        <w:autoSpaceDE w:val="0"/>
        <w:autoSpaceDN w:val="0"/>
        <w:spacing w:before="302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    System.out.println(num1 + " is " + (result1 == 2 ? "Even" : "Odd"));</w:t>
      </w:r>
    </w:p>
    <w:p w14:paraId="33605DA2">
      <w:pPr>
        <w:widowControl/>
        <w:autoSpaceDE w:val="0"/>
        <w:autoSpaceDN w:val="0"/>
        <w:spacing w:before="302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    System.out.println(num2 + " is " + (result2 == 2 ?"Even" : "Odd"));</w:t>
      </w:r>
    </w:p>
    <w:p w14:paraId="73E14711">
      <w:pPr>
        <w:widowControl/>
        <w:autoSpaceDE w:val="0"/>
        <w:autoSpaceDN w:val="0"/>
        <w:spacing w:before="302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}</w:t>
      </w:r>
    </w:p>
    <w:p w14:paraId="0B677922">
      <w:pPr>
        <w:widowControl/>
        <w:autoSpaceDE w:val="0"/>
        <w:autoSpaceDN w:val="0"/>
        <w:spacing w:before="302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/>
          <w:color w:val="000000"/>
          <w:spacing w:val="-10"/>
          <w:sz w:val="24"/>
          <w:szCs w:val="24"/>
        </w:rPr>
        <w:t>}</w:t>
      </w:r>
    </w:p>
    <w:p w14:paraId="6DB0C3E9">
      <w:pPr>
        <w:widowControl/>
        <w:autoSpaceDE w:val="0"/>
        <w:autoSpaceDN w:val="0"/>
        <w:spacing w:before="302" w:after="0" w:line="228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</w:pPr>
    </w:p>
    <w:p w14:paraId="684E7F7C">
      <w:pPr>
        <w:widowControl/>
        <w:autoSpaceDE w:val="0"/>
        <w:autoSpaceDN w:val="0"/>
        <w:spacing w:before="302" w:after="0" w:line="228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</w:pPr>
    </w:p>
    <w:p w14:paraId="31499179">
      <w:pPr>
        <w:widowControl/>
        <w:autoSpaceDE w:val="0"/>
        <w:autoSpaceDN w:val="0"/>
        <w:spacing w:before="0" w:after="0" w:line="220" w:lineRule="exact"/>
        <w:ind w:right="0" w:firstLine="1432" w:firstLineChars="550"/>
        <w:rPr>
          <w:rFonts w:hint="default" w:ascii="Times New Roman Bold" w:hAnsi="Times New Roman Bold" w:eastAsia="Calibri" w:cs="Times New Roman Bold"/>
          <w:b/>
          <w:bCs w:val="0"/>
          <w:color w:val="000000"/>
          <w:spacing w:val="-10"/>
          <w:sz w:val="28"/>
          <w:szCs w:val="28"/>
        </w:rPr>
      </w:pPr>
    </w:p>
    <w:p w14:paraId="4FF9CE05">
      <w:pPr>
        <w:widowControl/>
        <w:autoSpaceDE w:val="0"/>
        <w:autoSpaceDN w:val="0"/>
        <w:spacing w:before="0" w:after="0" w:line="220" w:lineRule="exact"/>
        <w:ind w:right="0" w:firstLine="1432" w:firstLineChars="550"/>
        <w:rPr>
          <w:rFonts w:hint="default" w:ascii="Times New Roman Bold" w:hAnsi="Times New Roman Bold" w:eastAsia="Calibri" w:cs="Times New Roman Bold"/>
          <w:b/>
          <w:bCs w:val="0"/>
          <w:color w:val="000000"/>
          <w:spacing w:val="-10"/>
          <w:sz w:val="28"/>
          <w:szCs w:val="28"/>
        </w:rPr>
      </w:pPr>
    </w:p>
    <w:p w14:paraId="1130A1F3">
      <w:pPr>
        <w:widowControl/>
        <w:autoSpaceDE w:val="0"/>
        <w:autoSpaceDN w:val="0"/>
        <w:spacing w:before="0" w:after="0" w:line="220" w:lineRule="exact"/>
        <w:ind w:right="0" w:firstLine="1432" w:firstLineChars="550"/>
        <w:rPr>
          <w:rFonts w:hint="default" w:ascii="Times New Roman Bold" w:hAnsi="Times New Roman Bold" w:eastAsia="Calibri" w:cs="Times New Roman Bold"/>
          <w:b/>
          <w:bCs w:val="0"/>
          <w:color w:val="000000"/>
          <w:spacing w:val="-10"/>
          <w:sz w:val="28"/>
          <w:szCs w:val="28"/>
        </w:rPr>
      </w:pPr>
    </w:p>
    <w:p w14:paraId="6B8C98A0">
      <w:pPr>
        <w:widowControl/>
        <w:autoSpaceDE w:val="0"/>
        <w:autoSpaceDN w:val="0"/>
        <w:spacing w:before="0" w:after="0" w:line="220" w:lineRule="exact"/>
        <w:ind w:right="0" w:firstLine="1432" w:firstLineChars="550"/>
        <w:rPr>
          <w:rFonts w:hint="default" w:ascii="Times New Roman Bold" w:hAnsi="Times New Roman Bold" w:eastAsia="Calibri" w:cs="Times New Roman Bold"/>
          <w:b/>
          <w:bCs w:val="0"/>
          <w:color w:val="000000"/>
          <w:spacing w:val="-10"/>
          <w:sz w:val="28"/>
          <w:szCs w:val="28"/>
        </w:rPr>
      </w:pPr>
    </w:p>
    <w:p w14:paraId="61403EA6">
      <w:pPr>
        <w:widowControl/>
        <w:autoSpaceDE w:val="0"/>
        <w:autoSpaceDN w:val="0"/>
        <w:spacing w:before="0" w:after="0" w:line="220" w:lineRule="exact"/>
        <w:ind w:right="0" w:firstLine="1432" w:firstLineChars="550"/>
        <w:rPr>
          <w:rFonts w:hint="default" w:ascii="Times New Roman Bold" w:hAnsi="Times New Roman Bold" w:eastAsia="Calibri" w:cs="Times New Roman Bold"/>
          <w:b/>
          <w:bCs w:val="0"/>
          <w:color w:val="000000"/>
          <w:spacing w:val="-10"/>
          <w:sz w:val="28"/>
          <w:szCs w:val="28"/>
        </w:rPr>
      </w:pPr>
    </w:p>
    <w:p w14:paraId="153F3D38">
      <w:pPr>
        <w:widowControl/>
        <w:autoSpaceDE w:val="0"/>
        <w:autoSpaceDN w:val="0"/>
        <w:spacing w:before="0" w:after="0" w:line="220" w:lineRule="exact"/>
        <w:ind w:right="0" w:firstLine="1432" w:firstLineChars="55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eastAsia="Calibri" w:cs="Times New Roman Bold"/>
          <w:b/>
          <w:bCs w:val="0"/>
          <w:color w:val="000000"/>
          <w:spacing w:val="-10"/>
          <w:sz w:val="28"/>
          <w:szCs w:val="28"/>
        </w:rPr>
        <w:t>Output:</w:t>
      </w:r>
    </w:p>
    <w:p w14:paraId="592C037E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6DC7B2F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4AEEBD5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eastAsia="Calibri" w:cs="Times New Roman Bold"/>
          <w:b/>
          <w:bCs w:val="0"/>
          <w:color w:val="000000"/>
          <w:spacing w:val="-10"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1250950</wp:posOffset>
            </wp:positionH>
            <wp:positionV relativeFrom="paragraph">
              <wp:posOffset>58420</wp:posOffset>
            </wp:positionV>
            <wp:extent cx="4572000" cy="2741930"/>
            <wp:effectExtent l="0" t="0" r="0" b="1270"/>
            <wp:wrapTight wrapText="bothSides">
              <wp:wrapPolygon>
                <wp:start x="0" y="0"/>
                <wp:lineTo x="0" y="21410"/>
                <wp:lineTo x="21480" y="21410"/>
                <wp:lineTo x="21480" y="0"/>
                <wp:lineTo x="0" y="0"/>
              </wp:wrapPolygon>
            </wp:wrapTight>
            <wp:docPr id="6" name="Picture 6" descr="Screenshot 2026-01-15 at 4.49.0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1-15 at 4.49.07 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DE3CD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E3C87FA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3629EF3">
      <w:pP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ab/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Result: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  <w:lang w:val="en-US"/>
        </w:rPr>
        <w:t xml:space="preserve">     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  <w:lang w:val="en-US"/>
        </w:rPr>
        <w:tab/>
      </w:r>
    </w:p>
    <w:p w14:paraId="48450394">
      <w:pPr>
        <w:ind w:firstLine="2640" w:firstLineChars="1200"/>
        <w:rPr>
          <w:rFonts w:hint="default" w:ascii="Times New Roman Regular" w:hAnsi="Times New Roman Regular" w:cs="Times New Roman Regular"/>
          <w:sz w:val="24"/>
          <w:szCs w:val="24"/>
          <w:lang w:val="en-US"/>
        </w:rPr>
        <w:sectPr>
          <w:pgSz w:w="11911" w:h="16841"/>
          <w:pgMar w:top="240" w:right="240" w:bottom="240" w:left="240" w:header="720" w:footer="720" w:gutter="0"/>
          <w:cols w:space="720" w:num="1"/>
          <w:docGrid w:linePitch="360" w:charSpace="0"/>
        </w:sect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Thus finding the Even or odd is shown sucssesfull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>.</w:t>
      </w:r>
    </w:p>
    <w:p w14:paraId="064056BF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E8BB522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393ACC3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F20FAAE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E532B6E">
      <w:pPr>
        <w:widowControl/>
        <w:autoSpaceDE w:val="0"/>
        <w:autoSpaceDN w:val="0"/>
        <w:spacing w:before="156" w:after="0" w:line="220" w:lineRule="exact"/>
        <w:ind w:left="0" w:right="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</w:p>
    <w:p w14:paraId="073BB1D5">
      <w:pPr>
        <w:widowControl/>
        <w:autoSpaceDE w:val="0"/>
        <w:autoSpaceDN w:val="0"/>
        <w:spacing w:before="0" w:after="0" w:line="194" w:lineRule="exact"/>
        <w:ind w:left="1200" w:right="0" w:firstLine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Calibri" w:cs="Times New Roman Bold"/>
          <w:b/>
          <w:bCs/>
          <w:color w:val="000000"/>
          <w:spacing w:val="-10"/>
          <w:sz w:val="28"/>
          <w:szCs w:val="28"/>
        </w:rPr>
        <w:t>Task</w:t>
      </w:r>
      <w:r>
        <w:rPr>
          <w:rFonts w:hint="default" w:ascii="Times New Roman Bold" w:hAnsi="Times New Roman Bold" w:eastAsia="Calibri" w:cs="Times New Roman Bold"/>
          <w:b/>
          <w:bCs/>
          <w:color w:val="000000"/>
          <w:spacing w:val="-10"/>
          <w:sz w:val="28"/>
          <w:szCs w:val="28"/>
          <w:lang w:val="en-US"/>
        </w:rPr>
        <w:t xml:space="preserve"> </w:t>
      </w:r>
      <w:r>
        <w:rPr>
          <w:rFonts w:hint="default" w:ascii="Times New Roman Bold" w:hAnsi="Times New Roman Bold" w:eastAsia="Calibri" w:cs="Times New Roman Bold"/>
          <w:b/>
          <w:bCs/>
          <w:color w:val="000000"/>
          <w:spacing w:val="-10"/>
          <w:sz w:val="28"/>
          <w:szCs w:val="28"/>
        </w:rPr>
        <w:t>2:</w:t>
      </w:r>
    </w:p>
    <w:p w14:paraId="75340BF8">
      <w:pPr>
        <w:widowControl/>
        <w:autoSpaceDE w:val="0"/>
        <w:autoSpaceDN w:val="0"/>
        <w:spacing w:before="338" w:after="0" w:line="240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Aim: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</w:t>
      </w:r>
    </w:p>
    <w:p w14:paraId="5A235373">
      <w:pPr>
        <w:widowControl/>
        <w:autoSpaceDE w:val="0"/>
        <w:autoSpaceDN w:val="0"/>
        <w:spacing w:before="338" w:after="0" w:line="240" w:lineRule="exact"/>
        <w:ind w:left="1200" w:right="0" w:firstLine="440" w:firstLineChars="20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To access and print the element present at a given index in an array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  <w:t>.</w:t>
      </w:r>
    </w:p>
    <w:p w14:paraId="4E0C4605">
      <w:pPr>
        <w:widowControl/>
        <w:autoSpaceDE w:val="0"/>
        <w:autoSpaceDN w:val="0"/>
        <w:spacing w:before="290" w:after="0" w:line="24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Algorithm:</w:t>
      </w:r>
    </w:p>
    <w:p w14:paraId="7E89292B">
      <w:pPr>
        <w:widowControl/>
        <w:numPr>
          <w:ilvl w:val="0"/>
          <w:numId w:val="9"/>
        </w:numPr>
        <w:autoSpaceDE w:val="0"/>
        <w:autoSpaceDN w:val="0"/>
        <w:spacing w:before="306" w:after="0" w:line="18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Start</w:t>
      </w:r>
    </w:p>
    <w:p w14:paraId="67AE7E03">
      <w:pPr>
        <w:widowControl/>
        <w:autoSpaceDE w:val="0"/>
        <w:autoSpaceDN w:val="0"/>
        <w:spacing w:before="326" w:after="0" w:line="24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2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Read the size of the array n</w:t>
      </w:r>
    </w:p>
    <w:p w14:paraId="77ADC5D9">
      <w:pPr>
        <w:widowControl/>
        <w:autoSpaceDE w:val="0"/>
        <w:autoSpaceDN w:val="0"/>
        <w:spacing w:before="290" w:after="0" w:line="24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3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Read n elements into the array</w:t>
      </w:r>
    </w:p>
    <w:p w14:paraId="63445BC0">
      <w:pPr>
        <w:widowControl/>
        <w:numPr>
          <w:ilvl w:val="0"/>
          <w:numId w:val="0"/>
        </w:numPr>
        <w:autoSpaceDE w:val="0"/>
        <w:autoSpaceDN w:val="0"/>
        <w:spacing w:before="288" w:after="0" w:line="194" w:lineRule="exact"/>
        <w:ind w:left="1200" w:leftChars="0" w:right="0" w:rightChars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>4)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Read the index value index</w:t>
      </w:r>
    </w:p>
    <w:p w14:paraId="13F7647E">
      <w:pPr>
        <w:widowControl/>
        <w:autoSpaceDE w:val="0"/>
        <w:autoSpaceDN w:val="0"/>
        <w:spacing w:before="336" w:after="0" w:line="19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5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Check whether index is valid</w:t>
      </w:r>
    </w:p>
    <w:p w14:paraId="371B092E">
      <w:pPr>
        <w:widowControl/>
        <w:tabs>
          <w:tab w:val="left" w:pos="1920"/>
        </w:tabs>
        <w:autoSpaceDE w:val="0"/>
        <w:autoSpaceDN w:val="0"/>
        <w:spacing w:before="164" w:after="0" w:line="242" w:lineRule="exact"/>
        <w:ind w:left="156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ymbol" w:cs="Times New Roman Regular"/>
          <w:color w:val="000000"/>
          <w:spacing w:val="-10"/>
          <w:w w:val="98"/>
          <w:sz w:val="24"/>
          <w:szCs w:val="24"/>
        </w:rPr>
        <w:t></w:t>
      </w:r>
      <w:r>
        <w:rPr>
          <w:rFonts w:hint="default" w:ascii="Times New Roman Regular" w:hAnsi="Times New Roman Regular" w:cs="Times New Roman Regular"/>
          <w:sz w:val="24"/>
          <w:szCs w:val="24"/>
        </w:rPr>
        <w:tab/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If index ≥0 and index &lt; n, print the element at that index</w:t>
      </w:r>
    </w:p>
    <w:p w14:paraId="25A8E76C">
      <w:pPr>
        <w:widowControl/>
        <w:tabs>
          <w:tab w:val="left" w:pos="1920"/>
        </w:tabs>
        <w:autoSpaceDE w:val="0"/>
        <w:autoSpaceDN w:val="0"/>
        <w:spacing w:before="112" w:after="0" w:line="244" w:lineRule="exact"/>
        <w:ind w:left="156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ymbol" w:cs="Times New Roman Regular"/>
          <w:color w:val="000000"/>
          <w:spacing w:val="-10"/>
          <w:w w:val="98"/>
          <w:sz w:val="24"/>
          <w:szCs w:val="24"/>
        </w:rPr>
        <w:t></w:t>
      </w:r>
      <w:r>
        <w:rPr>
          <w:rFonts w:hint="default" w:ascii="Times New Roman Regular" w:hAnsi="Times New Roman Regular" w:cs="Times New Roman Regular"/>
          <w:sz w:val="24"/>
          <w:szCs w:val="24"/>
        </w:rPr>
        <w:tab/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Else, print an error message (invalid index)</w:t>
      </w:r>
    </w:p>
    <w:p w14:paraId="6500A786">
      <w:pPr>
        <w:widowControl/>
        <w:numPr>
          <w:ilvl w:val="0"/>
          <w:numId w:val="8"/>
        </w:numPr>
        <w:autoSpaceDE w:val="0"/>
        <w:autoSpaceDN w:val="0"/>
        <w:spacing w:before="300" w:after="0" w:line="230" w:lineRule="exact"/>
        <w:ind w:left="1200" w:leftChars="0" w:right="0" w:firstLine="0" w:firstLineChars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Stop</w:t>
      </w:r>
    </w:p>
    <w:p w14:paraId="2358D5D3">
      <w:pPr>
        <w:widowControl/>
        <w:autoSpaceDE w:val="0"/>
        <w:autoSpaceDN w:val="0"/>
        <w:spacing w:before="308" w:after="0" w:line="228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Program:</w:t>
      </w:r>
    </w:p>
    <w:p w14:paraId="2FDA4B6A">
      <w:pPr>
        <w:widowControl/>
        <w:autoSpaceDE w:val="0"/>
        <w:autoSpaceDN w:val="0"/>
        <w:spacing w:before="288" w:after="0" w:line="236" w:lineRule="exact"/>
        <w:ind w:left="1452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>import java.util.Scanner;</w:t>
      </w:r>
    </w:p>
    <w:p w14:paraId="7983ED65">
      <w:pPr>
        <w:widowControl/>
        <w:autoSpaceDE w:val="0"/>
        <w:autoSpaceDN w:val="0"/>
        <w:spacing w:before="288" w:after="0" w:line="236" w:lineRule="exact"/>
        <w:ind w:left="1452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>public class Main {</w:t>
      </w:r>
    </w:p>
    <w:p w14:paraId="2422054F">
      <w:pPr>
        <w:widowControl/>
        <w:autoSpaceDE w:val="0"/>
        <w:autoSpaceDN w:val="0"/>
        <w:spacing w:before="288" w:after="0" w:line="236" w:lineRule="exact"/>
        <w:ind w:left="1452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public static void main(String[] args) {</w:t>
      </w:r>
    </w:p>
    <w:p w14:paraId="319F570C">
      <w:pPr>
        <w:widowControl/>
        <w:autoSpaceDE w:val="0"/>
        <w:autoSpaceDN w:val="0"/>
        <w:spacing w:before="288" w:after="0" w:line="236" w:lineRule="exact"/>
        <w:ind w:left="1452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int[] numbers = {20, 40, 30, 90, 100};</w:t>
      </w:r>
    </w:p>
    <w:p w14:paraId="6DA50EEE">
      <w:pPr>
        <w:widowControl/>
        <w:autoSpaceDE w:val="0"/>
        <w:autoSpaceDN w:val="0"/>
        <w:spacing w:before="288" w:after="0" w:line="236" w:lineRule="exact"/>
        <w:ind w:left="1452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Scanner sc = new Scanner(System.in);</w:t>
      </w:r>
    </w:p>
    <w:p w14:paraId="43914CA7">
      <w:pPr>
        <w:widowControl/>
        <w:autoSpaceDE w:val="0"/>
        <w:autoSpaceDN w:val="0"/>
        <w:spacing w:before="288" w:after="0" w:line="236" w:lineRule="exact"/>
        <w:ind w:left="1452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System.out.print("Enter index: ");</w:t>
      </w:r>
    </w:p>
    <w:p w14:paraId="0C0AC09A">
      <w:pPr>
        <w:widowControl/>
        <w:autoSpaceDE w:val="0"/>
        <w:autoSpaceDN w:val="0"/>
        <w:spacing w:before="288" w:after="0" w:line="236" w:lineRule="exact"/>
        <w:ind w:left="1452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int index = sc.nextInt();</w:t>
      </w:r>
    </w:p>
    <w:p w14:paraId="363DDB79">
      <w:pPr>
        <w:widowControl/>
        <w:autoSpaceDE w:val="0"/>
        <w:autoSpaceDN w:val="0"/>
        <w:spacing w:before="288" w:after="0" w:line="236" w:lineRule="exact"/>
        <w:ind w:left="1452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System.out.println("Element at index " + index + " is: " + numbers[index]);</w:t>
      </w:r>
    </w:p>
    <w:p w14:paraId="7F32A978">
      <w:pPr>
        <w:widowControl/>
        <w:autoSpaceDE w:val="0"/>
        <w:autoSpaceDN w:val="0"/>
        <w:spacing w:before="288" w:after="0" w:line="236" w:lineRule="exact"/>
        <w:ind w:left="1452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sc.close();</w:t>
      </w:r>
    </w:p>
    <w:p w14:paraId="79087419">
      <w:pPr>
        <w:widowControl/>
        <w:autoSpaceDE w:val="0"/>
        <w:autoSpaceDN w:val="0"/>
        <w:spacing w:before="288" w:after="0" w:line="236" w:lineRule="exact"/>
        <w:ind w:left="1452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}</w:t>
      </w:r>
    </w:p>
    <w:p w14:paraId="1A97FD53">
      <w:pPr>
        <w:widowControl/>
        <w:autoSpaceDE w:val="0"/>
        <w:autoSpaceDN w:val="0"/>
        <w:spacing w:before="288" w:after="0" w:line="236" w:lineRule="exact"/>
        <w:ind w:left="1452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>}</w:t>
      </w:r>
    </w:p>
    <w:p w14:paraId="654E5778">
      <w:pPr>
        <w:widowControl/>
        <w:autoSpaceDE w:val="0"/>
        <w:autoSpaceDN w:val="0"/>
        <w:spacing w:before="288" w:after="0" w:line="236" w:lineRule="exact"/>
        <w:ind w:left="1452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  <w:sectPr>
          <w:pgSz w:w="11911" w:h="16841"/>
          <w:pgMar w:top="240" w:right="240" w:bottom="188" w:left="240" w:header="720" w:footer="720" w:gutter="0"/>
          <w:cols w:space="720" w:num="1"/>
          <w:docGrid w:linePitch="360" w:charSpace="0"/>
        </w:sectPr>
      </w:pPr>
    </w:p>
    <w:p w14:paraId="40CB7A1A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14EC905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AFCC77E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1D662BB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26BAF23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FF82006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4AB8307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E975E05">
      <w:pPr>
        <w:widowControl/>
        <w:autoSpaceDE w:val="0"/>
        <w:autoSpaceDN w:val="0"/>
        <w:spacing w:before="36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32C7B19">
      <w:pPr>
        <w:widowControl/>
        <w:autoSpaceDE w:val="0"/>
        <w:autoSpaceDN w:val="0"/>
        <w:spacing w:before="0" w:after="0" w:line="230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Output:</w:t>
      </w:r>
    </w:p>
    <w:p w14:paraId="1818E954">
      <w:pPr>
        <w:widowControl/>
        <w:autoSpaceDE w:val="0"/>
        <w:autoSpaceDN w:val="0"/>
        <w:spacing w:before="0" w:after="0" w:line="230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</w:pPr>
    </w:p>
    <w:p w14:paraId="038BF3E8">
      <w:pPr>
        <w:widowControl/>
        <w:autoSpaceDE w:val="0"/>
        <w:autoSpaceDN w:val="0"/>
        <w:spacing w:before="0" w:after="0" w:line="230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</w:pPr>
    </w:p>
    <w:p w14:paraId="263B1618">
      <w:pPr>
        <w:widowControl/>
        <w:autoSpaceDE w:val="0"/>
        <w:autoSpaceDN w:val="0"/>
        <w:spacing w:before="0" w:after="0" w:line="230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  <w:lang w:val="en-US"/>
        </w:rPr>
      </w:pPr>
    </w:p>
    <w:p w14:paraId="31F6A18E">
      <w:pPr>
        <w:widowControl/>
        <w:autoSpaceDE w:val="0"/>
        <w:autoSpaceDN w:val="0"/>
        <w:spacing w:before="10806" w:after="0" w:line="24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1591945</wp:posOffset>
            </wp:positionH>
            <wp:positionV relativeFrom="paragraph">
              <wp:posOffset>1131570</wp:posOffset>
            </wp:positionV>
            <wp:extent cx="4347210" cy="2264410"/>
            <wp:effectExtent l="0" t="0" r="0" b="21590"/>
            <wp:wrapTight wrapText="bothSides">
              <wp:wrapPolygon>
                <wp:start x="0" y="0"/>
                <wp:lineTo x="0" y="21321"/>
                <wp:lineTo x="21455" y="21321"/>
                <wp:lineTo x="21455" y="0"/>
                <wp:lineTo x="0" y="0"/>
              </wp:wrapPolygon>
            </wp:wrapTight>
            <wp:docPr id="7" name="Picture 7" descr="Screenshot 2026-01-15 at 4.59.5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1-15 at 4.59.59 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Result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  <w:t>: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Thus finding the element at index was shown sucessfully</w:t>
      </w:r>
    </w:p>
    <w:p w14:paraId="04747CFD">
      <w:pPr>
        <w:rPr>
          <w:rFonts w:hint="default" w:ascii="Times New Roman Regular" w:hAnsi="Times New Roman Regular" w:cs="Times New Roman Regular"/>
          <w:sz w:val="24"/>
          <w:szCs w:val="24"/>
        </w:rPr>
        <w:sectPr>
          <w:pgSz w:w="11911" w:h="16841"/>
          <w:pgMar w:top="240" w:right="240" w:bottom="240" w:left="240" w:header="720" w:footer="720" w:gutter="0"/>
          <w:cols w:space="720" w:num="1"/>
          <w:docGrid w:linePitch="360" w:charSpace="0"/>
        </w:sectPr>
      </w:pPr>
    </w:p>
    <w:p w14:paraId="56076975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F032ED0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D23F6A4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C71A837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334AE93">
      <w:pPr>
        <w:widowControl/>
        <w:autoSpaceDE w:val="0"/>
        <w:autoSpaceDN w:val="0"/>
        <w:spacing w:before="156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E184075">
      <w:pPr>
        <w:widowControl/>
        <w:autoSpaceDE w:val="0"/>
        <w:autoSpaceDN w:val="0"/>
        <w:spacing w:before="0" w:after="0" w:line="19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Task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3:</w:t>
      </w:r>
    </w:p>
    <w:p w14:paraId="5ACD84CD">
      <w:pPr>
        <w:widowControl/>
        <w:autoSpaceDE w:val="0"/>
        <w:autoSpaceDN w:val="0"/>
        <w:spacing w:before="338" w:after="0" w:line="242" w:lineRule="exact"/>
        <w:ind w:left="1200" w:right="0" w:firstLine="0"/>
        <w:jc w:val="left"/>
        <w:rPr>
          <w:rFonts w:hint="default" w:ascii="Times New Roman Bold" w:hAnsi="Times New Roman Bold" w:eastAsia="Calibri" w:cs="Times New Roman Bold"/>
          <w:b/>
          <w:bCs w:val="0"/>
          <w:color w:val="000000"/>
          <w:spacing w:val="-10"/>
          <w:sz w:val="28"/>
          <w:szCs w:val="28"/>
        </w:rPr>
      </w:pPr>
      <w:r>
        <w:rPr>
          <w:rFonts w:hint="default" w:ascii="Times New Roman Bold" w:hAnsi="Times New Roman Bold" w:eastAsia="Calibri" w:cs="Times New Roman Bold"/>
          <w:b/>
          <w:bCs w:val="0"/>
          <w:color w:val="000000"/>
          <w:spacing w:val="-10"/>
          <w:sz w:val="28"/>
          <w:szCs w:val="28"/>
        </w:rPr>
        <w:t xml:space="preserve">Aim: </w:t>
      </w:r>
    </w:p>
    <w:p w14:paraId="40DD89C4">
      <w:pPr>
        <w:widowControl/>
        <w:autoSpaceDE w:val="0"/>
        <w:autoSpaceDN w:val="0"/>
        <w:spacing w:before="338" w:after="0" w:line="242" w:lineRule="exact"/>
        <w:ind w:left="1200" w:right="0" w:firstLine="770" w:firstLineChars="35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To search for a given element in a sorted array using Binary Search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 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technique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  <w:t>.</w:t>
      </w:r>
    </w:p>
    <w:p w14:paraId="2521E6AF">
      <w:pPr>
        <w:widowControl/>
        <w:autoSpaceDE w:val="0"/>
        <w:autoSpaceDN w:val="0"/>
        <w:spacing w:before="286" w:after="0" w:line="24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Algorithm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  <w:t>:</w:t>
      </w:r>
    </w:p>
    <w:p w14:paraId="5540E048">
      <w:pPr>
        <w:widowControl/>
        <w:autoSpaceDE w:val="0"/>
        <w:autoSpaceDN w:val="0"/>
        <w:spacing w:before="300" w:after="0" w:line="18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1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>)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Start</w:t>
      </w:r>
    </w:p>
    <w:p w14:paraId="4A05D8EC">
      <w:pPr>
        <w:widowControl/>
        <w:autoSpaceDE w:val="0"/>
        <w:autoSpaceDN w:val="0"/>
        <w:spacing w:before="334" w:after="0" w:line="19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2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Read the number of elements n</w:t>
      </w:r>
    </w:p>
    <w:p w14:paraId="498EB736">
      <w:pPr>
        <w:widowControl/>
        <w:autoSpaceDE w:val="0"/>
        <w:autoSpaceDN w:val="0"/>
        <w:spacing w:before="334" w:after="0" w:line="24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3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Read the n elements of the sorted array</w:t>
      </w:r>
    </w:p>
    <w:p w14:paraId="36F87A79">
      <w:pPr>
        <w:widowControl/>
        <w:autoSpaceDE w:val="0"/>
        <w:autoSpaceDN w:val="0"/>
        <w:spacing w:before="290" w:after="0" w:line="24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4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Read the element to be searched key</w:t>
      </w:r>
    </w:p>
    <w:p w14:paraId="578355BF">
      <w:pPr>
        <w:widowControl/>
        <w:autoSpaceDE w:val="0"/>
        <w:autoSpaceDN w:val="0"/>
        <w:spacing w:before="288" w:after="0" w:line="24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5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Initialize low = 0 and high = n −1</w:t>
      </w:r>
    </w:p>
    <w:p w14:paraId="0FA7D187">
      <w:pPr>
        <w:widowControl/>
        <w:numPr>
          <w:ilvl w:val="0"/>
          <w:numId w:val="0"/>
        </w:numPr>
        <w:autoSpaceDE w:val="0"/>
        <w:autoSpaceDN w:val="0"/>
        <w:spacing w:before="290" w:after="0" w:line="242" w:lineRule="exact"/>
        <w:ind w:left="1200" w:leftChars="0" w:right="0" w:rightChars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>6)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Repeat while low ≤high</w:t>
      </w:r>
    </w:p>
    <w:p w14:paraId="2B358230">
      <w:pPr>
        <w:widowControl/>
        <w:autoSpaceDE w:val="0"/>
        <w:autoSpaceDN w:val="0"/>
        <w:spacing w:before="276" w:after="0" w:line="252" w:lineRule="exact"/>
        <w:ind w:left="156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1. Calculate mid = (low + high) / 2</w:t>
      </w:r>
    </w:p>
    <w:p w14:paraId="6C7DF438">
      <w:pPr>
        <w:widowControl/>
        <w:autoSpaceDE w:val="0"/>
        <w:autoSpaceDN w:val="0"/>
        <w:spacing w:before="286" w:after="0" w:line="240" w:lineRule="exact"/>
        <w:ind w:left="156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2. If array[mid] == key, print the position and stop</w:t>
      </w:r>
    </w:p>
    <w:p w14:paraId="44FEE3D4">
      <w:pPr>
        <w:widowControl/>
        <w:autoSpaceDE w:val="0"/>
        <w:autoSpaceDN w:val="0"/>
        <w:spacing w:before="290" w:after="0" w:line="242" w:lineRule="exact"/>
        <w:ind w:left="156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3. If key &lt; array[mid], set high = mid −1</w:t>
      </w:r>
    </w:p>
    <w:p w14:paraId="49B65C07">
      <w:pPr>
        <w:widowControl/>
        <w:autoSpaceDE w:val="0"/>
        <w:autoSpaceDN w:val="0"/>
        <w:spacing w:before="286" w:after="0" w:line="232" w:lineRule="exact"/>
        <w:ind w:left="156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4. Else, set low = mid + 1</w:t>
      </w:r>
    </w:p>
    <w:p w14:paraId="2747654E">
      <w:pPr>
        <w:widowControl/>
        <w:autoSpaceDE w:val="0"/>
        <w:autoSpaceDN w:val="0"/>
        <w:spacing w:before="296" w:after="0" w:line="24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7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If the element is not found, print “Element not found”</w:t>
      </w:r>
    </w:p>
    <w:p w14:paraId="36ED37D7">
      <w:pPr>
        <w:widowControl/>
        <w:autoSpaceDE w:val="0"/>
        <w:autoSpaceDN w:val="0"/>
        <w:spacing w:before="300" w:after="0" w:line="23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8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Stop</w:t>
      </w:r>
    </w:p>
    <w:p w14:paraId="769A1A0D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eastAsia="Calibri" w:cs="Times New Roman Bold"/>
          <w:b/>
          <w:bCs w:val="0"/>
          <w:color w:val="000000"/>
          <w:spacing w:val="-10"/>
          <w:sz w:val="28"/>
          <w:szCs w:val="28"/>
        </w:rPr>
        <w:t>Program:</w:t>
      </w:r>
    </w:p>
    <w:p w14:paraId="70538CF3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979D4F5">
      <w:pPr>
        <w:widowControl/>
        <w:autoSpaceDE w:val="0"/>
        <w:autoSpaceDN w:val="0"/>
        <w:spacing w:before="0" w:after="0" w:line="220" w:lineRule="exact"/>
        <w:ind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</w:t>
      </w:r>
      <w:r>
        <w:rPr>
          <w:rFonts w:hint="default" w:ascii="Times New Roman Regular" w:hAnsi="Times New Roman Regular"/>
          <w:sz w:val="24"/>
          <w:szCs w:val="24"/>
          <w:lang w:val="en-US"/>
        </w:rPr>
        <w:t>import java.util.Scanner;</w:t>
      </w:r>
    </w:p>
    <w:p w14:paraId="2A37698B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>public class Main {</w:t>
      </w:r>
    </w:p>
    <w:p w14:paraId="0B026575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public static void main(String[] args) {</w:t>
      </w:r>
    </w:p>
    <w:p w14:paraId="186355BF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</w:p>
    <w:p w14:paraId="3E70436C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int[] arr = {2, 4, 6, 8, 10, 12, 14};</w:t>
      </w:r>
    </w:p>
    <w:p w14:paraId="4106C02E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</w:p>
    <w:p w14:paraId="068ECDD5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Scanner sc = new Scanner(System.in);</w:t>
      </w:r>
    </w:p>
    <w:p w14:paraId="144F3966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</w:p>
    <w:p w14:paraId="092CFA9E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System.out.print("Enter element to search: ");</w:t>
      </w:r>
    </w:p>
    <w:p w14:paraId="1C8E86FC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int target = sc.nextInt();</w:t>
      </w:r>
    </w:p>
    <w:p w14:paraId="7DB13AFD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</w:p>
    <w:p w14:paraId="45619D65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int left = 0;</w:t>
      </w:r>
    </w:p>
    <w:p w14:paraId="2111ECFF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int right = arr.length - 1;</w:t>
      </w:r>
    </w:p>
    <w:p w14:paraId="1B279712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</w:p>
    <w:p w14:paraId="5F6DE3C2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while (left &lt;= right) {</w:t>
      </w:r>
    </w:p>
    <w:p w14:paraId="1D4E1C88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    int mid = (left + right) / 2;</w:t>
      </w:r>
    </w:p>
    <w:p w14:paraId="7A143AF2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</w:p>
    <w:p w14:paraId="1FD4C41D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    if (arr[mid] == target) {</w:t>
      </w:r>
    </w:p>
    <w:p w14:paraId="644B407A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        System.out.println("Element found at index: " + mid);</w:t>
      </w:r>
    </w:p>
    <w:p w14:paraId="20ACC910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        return;</w:t>
      </w:r>
    </w:p>
    <w:p w14:paraId="4E9A0215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    }</w:t>
      </w:r>
    </w:p>
    <w:p w14:paraId="1E2095AA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</w:p>
    <w:p w14:paraId="144D6C0F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    if (arr[mid] &lt; target)</w:t>
      </w:r>
    </w:p>
    <w:p w14:paraId="3BCD864A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        left = mid + 1;</w:t>
      </w:r>
    </w:p>
    <w:p w14:paraId="680AB32E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  </w:t>
      </w:r>
    </w:p>
    <w:p w14:paraId="6411C1AA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</w:p>
    <w:p w14:paraId="22E66F5C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</w:p>
    <w:p w14:paraId="32B7F070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</w:p>
    <w:p w14:paraId="15E5BC24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</w:p>
    <w:p w14:paraId="685ECE2E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else</w:t>
      </w:r>
    </w:p>
    <w:p w14:paraId="0C0AF411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        right = mid - 1;</w:t>
      </w:r>
    </w:p>
    <w:p w14:paraId="3DFA5AE2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}</w:t>
      </w:r>
    </w:p>
    <w:p w14:paraId="11700ECB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</w:p>
    <w:p w14:paraId="0EDF65B4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System.out.println("Element not found");</w:t>
      </w:r>
    </w:p>
    <w:p w14:paraId="64116C1B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</w:p>
    <w:p w14:paraId="5FB68643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sc.close();</w:t>
      </w:r>
    </w:p>
    <w:p w14:paraId="38BD5FB3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}</w:t>
      </w:r>
    </w:p>
    <w:p w14:paraId="472B130A">
      <w:pPr>
        <w:widowControl/>
        <w:autoSpaceDE w:val="0"/>
        <w:autoSpaceDN w:val="0"/>
        <w:spacing w:before="0" w:after="0" w:line="220" w:lineRule="exact"/>
        <w:ind w:left="0" w:leftChars="0" w:right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>}</w:t>
      </w:r>
    </w:p>
    <w:p w14:paraId="3EA456C6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p w14:paraId="48B2A5AC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CB75C97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82EEE80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3AFDBD7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6D07AAE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CC92C52">
      <w:pPr>
        <w:widowControl/>
        <w:autoSpaceDE w:val="0"/>
        <w:autoSpaceDN w:val="0"/>
        <w:spacing w:before="36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9AE547A">
      <w:pPr>
        <w:widowControl/>
        <w:autoSpaceDE w:val="0"/>
        <w:autoSpaceDN w:val="0"/>
        <w:spacing w:before="0" w:after="0" w:line="230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Output:</w:t>
      </w:r>
    </w:p>
    <w:p w14:paraId="7EC096BB">
      <w:pPr>
        <w:widowControl/>
        <w:autoSpaceDE w:val="0"/>
        <w:autoSpaceDN w:val="0"/>
        <w:spacing w:before="0" w:after="0" w:line="230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</w:pPr>
    </w:p>
    <w:p w14:paraId="6F1C271A">
      <w:pPr>
        <w:widowControl/>
        <w:autoSpaceDE w:val="0"/>
        <w:autoSpaceDN w:val="0"/>
        <w:spacing w:before="0" w:after="0" w:line="230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</w:pPr>
    </w:p>
    <w:p w14:paraId="038706AE">
      <w:pPr>
        <w:widowControl/>
        <w:autoSpaceDE w:val="0"/>
        <w:autoSpaceDN w:val="0"/>
        <w:spacing w:before="0" w:after="0" w:line="230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  <w:lang w:val="en-US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  <w:lang w:val="en-US"/>
        </w:rPr>
        <w:t xml:space="preserve">    </w:t>
      </w:r>
    </w:p>
    <w:p w14:paraId="67C1F34F">
      <w:pPr>
        <w:widowControl/>
        <w:autoSpaceDE w:val="0"/>
        <w:autoSpaceDN w:val="0"/>
        <w:spacing w:before="10172" w:after="0" w:line="24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1144905</wp:posOffset>
            </wp:positionH>
            <wp:positionV relativeFrom="paragraph">
              <wp:posOffset>389255</wp:posOffset>
            </wp:positionV>
            <wp:extent cx="4914265" cy="2519680"/>
            <wp:effectExtent l="0" t="0" r="13335" b="0"/>
            <wp:wrapTight wrapText="bothSides">
              <wp:wrapPolygon>
                <wp:start x="0" y="0"/>
                <wp:lineTo x="0" y="21339"/>
                <wp:lineTo x="21435" y="21339"/>
                <wp:lineTo x="21435" y="0"/>
                <wp:lineTo x="0" y="0"/>
              </wp:wrapPolygon>
            </wp:wrapTight>
            <wp:docPr id="8" name="Picture 8" descr="Screenshot 2026-01-15 at 5.07.1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1-15 at 5.07.17 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26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  <w:t>Result: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Thus finding the element in sorted array using binary search is shown</w:t>
      </w:r>
    </w:p>
    <w:p w14:paraId="7EEDEC1D">
      <w:pPr>
        <w:widowControl/>
        <w:autoSpaceDE w:val="0"/>
        <w:autoSpaceDN w:val="0"/>
        <w:spacing w:before="124" w:after="0" w:line="24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successfully</w:t>
      </w:r>
    </w:p>
    <w:p w14:paraId="0D50E768">
      <w:pPr>
        <w:rPr>
          <w:rFonts w:hint="default" w:ascii="Times New Roman Regular" w:hAnsi="Times New Roman Regular" w:cs="Times New Roman Regular"/>
          <w:sz w:val="24"/>
          <w:szCs w:val="24"/>
        </w:rPr>
        <w:sectPr>
          <w:pgSz w:w="11911" w:h="16841"/>
          <w:pgMar w:top="240" w:right="240" w:bottom="240" w:left="240" w:header="720" w:footer="720" w:gutter="0"/>
          <w:cols w:space="720" w:num="1"/>
          <w:docGrid w:linePitch="360" w:charSpace="0"/>
        </w:sectPr>
      </w:pPr>
    </w:p>
    <w:p w14:paraId="478631F3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C392CE6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8C4E121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32FB73C">
      <w:pPr>
        <w:widowControl/>
        <w:autoSpaceDE w:val="0"/>
        <w:autoSpaceDN w:val="0"/>
        <w:spacing w:before="116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A299A3E">
      <w:pPr>
        <w:widowControl/>
        <w:autoSpaceDE w:val="0"/>
        <w:autoSpaceDN w:val="0"/>
        <w:spacing w:before="0" w:after="0" w:line="19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Task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4:</w:t>
      </w:r>
    </w:p>
    <w:p w14:paraId="591D8AEA">
      <w:pPr>
        <w:widowControl/>
        <w:autoSpaceDE w:val="0"/>
        <w:autoSpaceDN w:val="0"/>
        <w:spacing w:before="340" w:after="0" w:line="226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Aim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  <w:t>: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To find the maximum element in an array of n integers.</w:t>
      </w:r>
    </w:p>
    <w:p w14:paraId="14FC1610">
      <w:pPr>
        <w:widowControl/>
        <w:autoSpaceDE w:val="0"/>
        <w:autoSpaceDN w:val="0"/>
        <w:spacing w:before="278" w:after="0" w:line="19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Algorithm:</w:t>
      </w:r>
    </w:p>
    <w:p w14:paraId="120CEBDF">
      <w:pPr>
        <w:widowControl/>
        <w:autoSpaceDE w:val="0"/>
        <w:autoSpaceDN w:val="0"/>
        <w:spacing w:before="270" w:after="0" w:line="14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1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>)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Start</w:t>
      </w:r>
    </w:p>
    <w:p w14:paraId="1F2E2B33">
      <w:pPr>
        <w:widowControl/>
        <w:autoSpaceDE w:val="0"/>
        <w:autoSpaceDN w:val="0"/>
        <w:spacing w:before="296" w:after="0" w:line="15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2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>)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Read the number of elements n</w:t>
      </w:r>
    </w:p>
    <w:p w14:paraId="11596408">
      <w:pPr>
        <w:widowControl/>
        <w:autoSpaceDE w:val="0"/>
        <w:autoSpaceDN w:val="0"/>
        <w:spacing w:before="300" w:after="0" w:line="19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3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>)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Read n integers into the array</w:t>
      </w:r>
    </w:p>
    <w:p w14:paraId="00CBC9E3">
      <w:pPr>
        <w:widowControl/>
        <w:autoSpaceDE w:val="0"/>
        <w:autoSpaceDN w:val="0"/>
        <w:spacing w:before="258" w:after="0" w:line="19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4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>)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Assume the first element of the array as maximum</w:t>
      </w:r>
    </w:p>
    <w:p w14:paraId="78D0654F">
      <w:pPr>
        <w:widowControl/>
        <w:tabs>
          <w:tab w:val="left" w:pos="1920"/>
        </w:tabs>
        <w:autoSpaceDE w:val="0"/>
        <w:autoSpaceDN w:val="0"/>
        <w:spacing w:before="144" w:after="0" w:line="190" w:lineRule="exact"/>
        <w:ind w:left="156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ymbol" w:cs="Times New Roman Regular"/>
          <w:color w:val="000000"/>
          <w:spacing w:val="-10"/>
          <w:w w:val="98"/>
          <w:sz w:val="24"/>
          <w:szCs w:val="24"/>
        </w:rPr>
        <w:t></w:t>
      </w:r>
      <w:r>
        <w:rPr>
          <w:rFonts w:hint="default" w:ascii="Times New Roman Regular" w:hAnsi="Times New Roman Regular" w:cs="Times New Roman Regular"/>
          <w:sz w:val="24"/>
          <w:szCs w:val="24"/>
        </w:rPr>
        <w:tab/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max = array[0]</w:t>
      </w:r>
    </w:p>
    <w:p w14:paraId="2E2F1D7B">
      <w:pPr>
        <w:widowControl/>
        <w:autoSpaceDE w:val="0"/>
        <w:autoSpaceDN w:val="0"/>
        <w:spacing w:before="258" w:after="0" w:line="19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5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Compare max with each remaining element of the array</w:t>
      </w:r>
    </w:p>
    <w:p w14:paraId="74438BD1">
      <w:pPr>
        <w:widowControl/>
        <w:tabs>
          <w:tab w:val="left" w:pos="1920"/>
        </w:tabs>
        <w:autoSpaceDE w:val="0"/>
        <w:autoSpaceDN w:val="0"/>
        <w:spacing w:before="138" w:after="0" w:line="192" w:lineRule="exact"/>
        <w:ind w:left="156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ymbol" w:cs="Times New Roman Regular"/>
          <w:color w:val="000000"/>
          <w:spacing w:val="-10"/>
          <w:w w:val="98"/>
          <w:sz w:val="24"/>
          <w:szCs w:val="24"/>
        </w:rPr>
        <w:t></w:t>
      </w:r>
      <w:r>
        <w:rPr>
          <w:rFonts w:hint="default" w:ascii="Times New Roman Regular" w:hAnsi="Times New Roman Regular" w:cs="Times New Roman Regular"/>
          <w:sz w:val="24"/>
          <w:szCs w:val="24"/>
        </w:rPr>
        <w:tab/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If any element is greater than max, update max</w:t>
      </w:r>
    </w:p>
    <w:p w14:paraId="4251D25F">
      <w:pPr>
        <w:widowControl/>
        <w:autoSpaceDE w:val="0"/>
        <w:autoSpaceDN w:val="0"/>
        <w:spacing w:before="260" w:after="0" w:line="19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6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After completing the loop, max contains the largest element</w:t>
      </w:r>
    </w:p>
    <w:p w14:paraId="2C5600A2">
      <w:pPr>
        <w:widowControl/>
        <w:autoSpaceDE w:val="0"/>
        <w:autoSpaceDN w:val="0"/>
        <w:spacing w:before="258" w:after="0" w:line="15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7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Print the value of max</w:t>
      </w:r>
    </w:p>
    <w:p w14:paraId="17CEF1EB">
      <w:pPr>
        <w:widowControl/>
        <w:numPr>
          <w:ilvl w:val="0"/>
          <w:numId w:val="0"/>
        </w:numPr>
        <w:autoSpaceDE w:val="0"/>
        <w:autoSpaceDN w:val="0"/>
        <w:spacing w:before="308" w:after="0" w:line="180" w:lineRule="exact"/>
        <w:ind w:left="1200" w:leftChars="0" w:right="0" w:rightChars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>8)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Stop</w:t>
      </w:r>
    </w:p>
    <w:p w14:paraId="2D41DD7D">
      <w:pPr>
        <w:widowControl/>
        <w:autoSpaceDE w:val="0"/>
        <w:autoSpaceDN w:val="0"/>
        <w:spacing w:before="270" w:after="0" w:line="18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Program:</w:t>
      </w:r>
    </w:p>
    <w:p w14:paraId="55CA9674">
      <w:pPr>
        <w:widowControl/>
        <w:autoSpaceDE w:val="0"/>
        <w:autoSpaceDN w:val="0"/>
        <w:spacing w:before="264" w:after="0" w:line="190" w:lineRule="exact"/>
        <w:ind w:left="1800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>import java.util.Scanner;</w:t>
      </w:r>
    </w:p>
    <w:p w14:paraId="3A4E871D">
      <w:pPr>
        <w:widowControl/>
        <w:autoSpaceDE w:val="0"/>
        <w:autoSpaceDN w:val="0"/>
        <w:spacing w:before="264" w:after="0" w:line="190" w:lineRule="exact"/>
        <w:ind w:left="1800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>public class Main {</w:t>
      </w:r>
    </w:p>
    <w:p w14:paraId="6985E7A4">
      <w:pPr>
        <w:widowControl/>
        <w:autoSpaceDE w:val="0"/>
        <w:autoSpaceDN w:val="0"/>
        <w:spacing w:before="264" w:after="0" w:line="190" w:lineRule="exact"/>
        <w:ind w:left="1800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public static void main(String[] args) {</w:t>
      </w:r>
    </w:p>
    <w:p w14:paraId="03037853">
      <w:pPr>
        <w:widowControl/>
        <w:autoSpaceDE w:val="0"/>
        <w:autoSpaceDN w:val="0"/>
        <w:spacing w:before="264" w:after="0" w:line="190" w:lineRule="exact"/>
        <w:ind w:left="1800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Scanner sc = new Scanner(System.in);</w:t>
      </w:r>
    </w:p>
    <w:p w14:paraId="0998C1FC">
      <w:pPr>
        <w:widowControl/>
        <w:autoSpaceDE w:val="0"/>
        <w:autoSpaceDN w:val="0"/>
        <w:spacing w:before="264" w:after="0" w:line="190" w:lineRule="exact"/>
        <w:ind w:left="1800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System.out.print("Enter number of elements: ");</w:t>
      </w:r>
    </w:p>
    <w:p w14:paraId="1EC49977">
      <w:pPr>
        <w:widowControl/>
        <w:autoSpaceDE w:val="0"/>
        <w:autoSpaceDN w:val="0"/>
        <w:spacing w:before="264" w:after="0" w:line="190" w:lineRule="exact"/>
        <w:ind w:left="1800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int n = sc.nextInt();</w:t>
      </w:r>
    </w:p>
    <w:p w14:paraId="4D517ACC">
      <w:pPr>
        <w:widowControl/>
        <w:autoSpaceDE w:val="0"/>
        <w:autoSpaceDN w:val="0"/>
        <w:spacing w:before="264" w:after="0" w:line="190" w:lineRule="exact"/>
        <w:ind w:left="1800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int[] arr = new int[n];</w:t>
      </w:r>
    </w:p>
    <w:p w14:paraId="77CBDEAF">
      <w:pPr>
        <w:widowControl/>
        <w:autoSpaceDE w:val="0"/>
        <w:autoSpaceDN w:val="0"/>
        <w:spacing w:before="264" w:after="0" w:line="190" w:lineRule="exact"/>
        <w:ind w:left="1800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System.out.println("Enter " + n + " elements:");</w:t>
      </w:r>
    </w:p>
    <w:p w14:paraId="17B18A31">
      <w:pPr>
        <w:widowControl/>
        <w:autoSpaceDE w:val="0"/>
        <w:autoSpaceDN w:val="0"/>
        <w:spacing w:before="264" w:after="0" w:line="190" w:lineRule="exact"/>
        <w:ind w:left="1800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for (int i = 0; i &lt; n; i++) {</w:t>
      </w:r>
    </w:p>
    <w:p w14:paraId="791BE477">
      <w:pPr>
        <w:widowControl/>
        <w:autoSpaceDE w:val="0"/>
        <w:autoSpaceDN w:val="0"/>
        <w:spacing w:before="264" w:after="0" w:line="190" w:lineRule="exact"/>
        <w:ind w:left="1800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    arr[i] = sc.nextInt();</w:t>
      </w:r>
    </w:p>
    <w:p w14:paraId="0C43D95F">
      <w:pPr>
        <w:widowControl/>
        <w:autoSpaceDE w:val="0"/>
        <w:autoSpaceDN w:val="0"/>
        <w:spacing w:before="264" w:after="0" w:line="190" w:lineRule="exact"/>
        <w:ind w:left="1800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}</w:t>
      </w:r>
    </w:p>
    <w:p w14:paraId="5185A249">
      <w:pPr>
        <w:widowControl/>
        <w:autoSpaceDE w:val="0"/>
        <w:autoSpaceDN w:val="0"/>
        <w:spacing w:before="264" w:after="0" w:line="190" w:lineRule="exact"/>
        <w:ind w:left="1800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int max = arr[0];</w:t>
      </w:r>
    </w:p>
    <w:p w14:paraId="3749C828">
      <w:pPr>
        <w:widowControl/>
        <w:autoSpaceDE w:val="0"/>
        <w:autoSpaceDN w:val="0"/>
        <w:spacing w:before="264" w:after="0" w:line="190" w:lineRule="exact"/>
        <w:ind w:left="1800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for (int i = 1; i &lt; n; i++) {</w:t>
      </w:r>
    </w:p>
    <w:p w14:paraId="2E9D5B71">
      <w:pPr>
        <w:widowControl/>
        <w:autoSpaceDE w:val="0"/>
        <w:autoSpaceDN w:val="0"/>
        <w:spacing w:before="264" w:after="0" w:line="190" w:lineRule="exact"/>
        <w:ind w:left="1800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    if (arr[i] &gt; max) {</w:t>
      </w:r>
    </w:p>
    <w:p w14:paraId="4EC5FDDC">
      <w:pPr>
        <w:widowControl/>
        <w:autoSpaceDE w:val="0"/>
        <w:autoSpaceDN w:val="0"/>
        <w:spacing w:before="264" w:after="0" w:line="190" w:lineRule="exact"/>
        <w:ind w:left="1800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        max = arr[i];</w:t>
      </w:r>
    </w:p>
    <w:p w14:paraId="6DD695C8">
      <w:pPr>
        <w:widowControl/>
        <w:autoSpaceDE w:val="0"/>
        <w:autoSpaceDN w:val="0"/>
        <w:spacing w:before="264" w:after="0" w:line="190" w:lineRule="exact"/>
        <w:ind w:left="1800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    }</w:t>
      </w:r>
    </w:p>
    <w:p w14:paraId="7FEA1A68">
      <w:pPr>
        <w:widowControl/>
        <w:autoSpaceDE w:val="0"/>
        <w:autoSpaceDN w:val="0"/>
        <w:spacing w:before="264" w:after="0" w:line="190" w:lineRule="exact"/>
        <w:ind w:left="1800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}</w:t>
      </w:r>
    </w:p>
    <w:p w14:paraId="465F629A">
      <w:pPr>
        <w:widowControl/>
        <w:autoSpaceDE w:val="0"/>
        <w:autoSpaceDN w:val="0"/>
        <w:spacing w:before="264" w:after="0" w:line="190" w:lineRule="exact"/>
        <w:ind w:left="1800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System.out.println("Maximum element is: " + max);</w:t>
      </w:r>
    </w:p>
    <w:p w14:paraId="2CD3C81E">
      <w:pPr>
        <w:widowControl/>
        <w:autoSpaceDE w:val="0"/>
        <w:autoSpaceDN w:val="0"/>
        <w:spacing w:before="264" w:after="0" w:line="190" w:lineRule="exact"/>
        <w:ind w:left="1800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sc.close();</w:t>
      </w:r>
    </w:p>
    <w:p w14:paraId="77B81B16">
      <w:pPr>
        <w:widowControl/>
        <w:autoSpaceDE w:val="0"/>
        <w:autoSpaceDN w:val="0"/>
        <w:spacing w:before="264" w:after="0" w:line="190" w:lineRule="exact"/>
        <w:ind w:left="18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  <w:sectPr>
          <w:pgSz w:w="11911" w:h="16841"/>
          <w:pgMar w:top="240" w:right="240" w:bottom="180" w:left="240" w:header="720" w:footer="720" w:gutter="0"/>
          <w:cols w:space="720" w:num="1"/>
          <w:docGrid w:linePitch="360" w:charSpace="0"/>
        </w:sect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}}</w:t>
      </w:r>
    </w:p>
    <w:p w14:paraId="4A45C50C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p w14:paraId="743DB965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14427BA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94E168B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6DEF07E">
      <w:pPr>
        <w:widowControl/>
        <w:autoSpaceDE w:val="0"/>
        <w:autoSpaceDN w:val="0"/>
        <w:spacing w:before="148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3CC24B4">
      <w:pPr>
        <w:widowControl/>
        <w:autoSpaceDE w:val="0"/>
        <w:autoSpaceDN w:val="0"/>
        <w:spacing w:before="0" w:after="0" w:line="18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  <w:t>Output:</w:t>
      </w:r>
    </w:p>
    <w:p w14:paraId="78535167">
      <w:pPr>
        <w:widowControl/>
        <w:autoSpaceDE w:val="0"/>
        <w:autoSpaceDN w:val="0"/>
        <w:spacing w:before="9402" w:after="0" w:line="24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/>
        </w:rPr>
        <w:sectPr>
          <w:pgSz w:w="11911" w:h="16841"/>
          <w:pgMar w:top="240" w:right="240" w:bottom="240" w:left="240" w:header="720" w:footer="720" w:gutter="0"/>
          <w:cols w:space="720" w:num="1"/>
          <w:docGrid w:linePitch="360" w:charSpace="0"/>
        </w:sect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987425</wp:posOffset>
            </wp:positionH>
            <wp:positionV relativeFrom="paragraph">
              <wp:posOffset>1116965</wp:posOffset>
            </wp:positionV>
            <wp:extent cx="3799840" cy="2188210"/>
            <wp:effectExtent l="0" t="0" r="60960" b="21590"/>
            <wp:wrapTight wrapText="bothSides">
              <wp:wrapPolygon>
                <wp:start x="0" y="0"/>
                <wp:lineTo x="0" y="21312"/>
                <wp:lineTo x="21513" y="21312"/>
                <wp:lineTo x="21513" y="0"/>
                <wp:lineTo x="0" y="0"/>
              </wp:wrapPolygon>
            </wp:wrapTight>
            <wp:docPr id="9" name="Picture 9" descr="Screenshot 2026-01-15 at 5.15.0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1-15 at 5.15.07 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 Bold" w:hAnsi="Times New Roman Bold" w:eastAsia="Calibri" w:cs="Times New Roman Bold"/>
          <w:b/>
          <w:bCs/>
          <w:color w:val="000000"/>
          <w:spacing w:val="-10"/>
          <w:sz w:val="24"/>
          <w:szCs w:val="24"/>
        </w:rPr>
        <w:t>Result: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Thus finding the max element was shown successfully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>.</w:t>
      </w:r>
    </w:p>
    <w:p w14:paraId="513232C5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9744B60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1C112BB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BEA21D3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4C556EA">
      <w:pPr>
        <w:widowControl/>
        <w:autoSpaceDE w:val="0"/>
        <w:autoSpaceDN w:val="0"/>
        <w:spacing w:before="24" w:after="0" w:line="220" w:lineRule="exact"/>
        <w:ind w:left="0" w:right="0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39DB0790">
      <w:pPr>
        <w:widowControl/>
        <w:autoSpaceDE w:val="0"/>
        <w:autoSpaceDN w:val="0"/>
        <w:spacing w:before="0" w:after="0" w:line="19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Task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5:</w:t>
      </w:r>
    </w:p>
    <w:p w14:paraId="7F3B3DD8">
      <w:pPr>
        <w:widowControl/>
        <w:autoSpaceDE w:val="0"/>
        <w:autoSpaceDN w:val="0"/>
        <w:spacing w:before="336" w:after="0" w:line="24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Aim: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To find the Kth smallest element in a given array of integers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  <w:t>.</w:t>
      </w:r>
    </w:p>
    <w:p w14:paraId="50CC34FA">
      <w:pPr>
        <w:widowControl/>
        <w:autoSpaceDE w:val="0"/>
        <w:autoSpaceDN w:val="0"/>
        <w:spacing w:before="284" w:after="0" w:line="24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Algorithm:</w:t>
      </w:r>
    </w:p>
    <w:p w14:paraId="52CEF6BF">
      <w:pPr>
        <w:widowControl/>
        <w:autoSpaceDE w:val="0"/>
        <w:autoSpaceDN w:val="0"/>
        <w:spacing w:before="300" w:after="0" w:line="18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1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Start</w:t>
      </w:r>
    </w:p>
    <w:p w14:paraId="1101496A">
      <w:pPr>
        <w:widowControl/>
        <w:autoSpaceDE w:val="0"/>
        <w:autoSpaceDN w:val="0"/>
        <w:spacing w:before="336" w:after="0" w:line="196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2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Read the number of elements n</w:t>
      </w:r>
    </w:p>
    <w:p w14:paraId="2E454A8D">
      <w:pPr>
        <w:widowControl/>
        <w:autoSpaceDE w:val="0"/>
        <w:autoSpaceDN w:val="0"/>
        <w:spacing w:before="334" w:after="0" w:line="24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3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Read n integers into the array</w:t>
      </w:r>
    </w:p>
    <w:p w14:paraId="60761F99">
      <w:pPr>
        <w:widowControl/>
        <w:autoSpaceDE w:val="0"/>
        <w:autoSpaceDN w:val="0"/>
        <w:spacing w:before="290" w:after="0" w:line="24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4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Read the positive integer k</w:t>
      </w:r>
    </w:p>
    <w:p w14:paraId="4FC123F7">
      <w:pPr>
        <w:widowControl/>
        <w:numPr>
          <w:ilvl w:val="0"/>
          <w:numId w:val="10"/>
        </w:numPr>
        <w:autoSpaceDE w:val="0"/>
        <w:autoSpaceDN w:val="0"/>
        <w:spacing w:before="286" w:after="0" w:line="24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Sort the array in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  <w:t xml:space="preserve"> ascending order</w:t>
      </w:r>
    </w:p>
    <w:p w14:paraId="4D4FF1AC">
      <w:pPr>
        <w:widowControl/>
        <w:numPr>
          <w:ilvl w:val="0"/>
          <w:numId w:val="10"/>
        </w:numPr>
        <w:autoSpaceDE w:val="0"/>
        <w:autoSpaceDN w:val="0"/>
        <w:spacing w:before="286" w:after="0" w:line="194" w:lineRule="exact"/>
        <w:ind w:left="1200" w:leftChars="0" w:right="0" w:firstLine="0" w:firstLineChars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The element at index k −1 is the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  <w:t xml:space="preserve"> Kth smallest element</w:t>
      </w:r>
    </w:p>
    <w:p w14:paraId="701984FE">
      <w:pPr>
        <w:widowControl/>
        <w:numPr>
          <w:ilvl w:val="0"/>
          <w:numId w:val="10"/>
        </w:numPr>
        <w:autoSpaceDE w:val="0"/>
        <w:autoSpaceDN w:val="0"/>
        <w:spacing w:before="336" w:after="0" w:line="194" w:lineRule="exact"/>
        <w:ind w:left="1200" w:leftChars="0" w:right="0" w:firstLine="0" w:firstLineChars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Print the Kth smallest element</w:t>
      </w:r>
    </w:p>
    <w:p w14:paraId="4FAE2C22">
      <w:pPr>
        <w:widowControl/>
        <w:numPr>
          <w:ilvl w:val="0"/>
          <w:numId w:val="10"/>
        </w:numPr>
        <w:autoSpaceDE w:val="0"/>
        <w:autoSpaceDN w:val="0"/>
        <w:spacing w:before="346" w:after="0" w:line="230" w:lineRule="exact"/>
        <w:ind w:left="1200" w:leftChars="0" w:right="0" w:firstLine="0" w:firstLineChars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Stop</w:t>
      </w:r>
    </w:p>
    <w:p w14:paraId="76A5AFFA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Program:</w:t>
      </w:r>
    </w:p>
    <w:p w14:paraId="376AA92D">
      <w:pPr>
        <w:widowControl/>
        <w:autoSpaceDE w:val="0"/>
        <w:autoSpaceDN w:val="0"/>
        <w:spacing w:before="290" w:after="0" w:line="236" w:lineRule="exact"/>
        <w:ind w:left="1704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>import java.util.Arrays;</w:t>
      </w:r>
    </w:p>
    <w:p w14:paraId="209C3EBF">
      <w:pPr>
        <w:widowControl/>
        <w:autoSpaceDE w:val="0"/>
        <w:autoSpaceDN w:val="0"/>
        <w:spacing w:before="290" w:after="0" w:line="236" w:lineRule="exact"/>
        <w:ind w:left="1704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>public class Main {</w:t>
      </w:r>
    </w:p>
    <w:p w14:paraId="7BA118CA">
      <w:pPr>
        <w:widowControl/>
        <w:autoSpaceDE w:val="0"/>
        <w:autoSpaceDN w:val="0"/>
        <w:spacing w:before="290" w:after="0" w:line="236" w:lineRule="exact"/>
        <w:ind w:left="1704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public static void main(String[] args) {</w:t>
      </w:r>
    </w:p>
    <w:p w14:paraId="590E611F">
      <w:pPr>
        <w:widowControl/>
        <w:autoSpaceDE w:val="0"/>
        <w:autoSpaceDN w:val="0"/>
        <w:spacing w:before="290" w:after="0" w:line="236" w:lineRule="exact"/>
        <w:ind w:left="1704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int[] arr = {7, 10, 4, 3, 20, 15};</w:t>
      </w:r>
    </w:p>
    <w:p w14:paraId="55B4165C">
      <w:pPr>
        <w:widowControl/>
        <w:autoSpaceDE w:val="0"/>
        <w:autoSpaceDN w:val="0"/>
        <w:spacing w:before="290" w:after="0" w:line="236" w:lineRule="exact"/>
        <w:ind w:left="1704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int K = 4;</w:t>
      </w:r>
    </w:p>
    <w:p w14:paraId="44E2DA73">
      <w:pPr>
        <w:widowControl/>
        <w:autoSpaceDE w:val="0"/>
        <w:autoSpaceDN w:val="0"/>
        <w:spacing w:before="290" w:after="0" w:line="236" w:lineRule="exact"/>
        <w:ind w:left="1704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Arrays.sort(arr);</w:t>
      </w:r>
    </w:p>
    <w:p w14:paraId="7EBE0BE7">
      <w:pPr>
        <w:widowControl/>
        <w:autoSpaceDE w:val="0"/>
        <w:autoSpaceDN w:val="0"/>
        <w:spacing w:before="290" w:after="0" w:line="236" w:lineRule="exact"/>
        <w:ind w:left="1704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int kthSmallest = arr[K - 1];</w:t>
      </w:r>
    </w:p>
    <w:p w14:paraId="7F63B6AC">
      <w:pPr>
        <w:widowControl/>
        <w:autoSpaceDE w:val="0"/>
        <w:autoSpaceDN w:val="0"/>
        <w:spacing w:before="290" w:after="0" w:line="236" w:lineRule="exact"/>
        <w:ind w:left="1704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int highest = arr[arr.length - 1];</w:t>
      </w:r>
    </w:p>
    <w:p w14:paraId="760B0959">
      <w:pPr>
        <w:widowControl/>
        <w:autoSpaceDE w:val="0"/>
        <w:autoSpaceDN w:val="0"/>
        <w:spacing w:before="290" w:after="0" w:line="236" w:lineRule="exact"/>
        <w:ind w:left="1704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System.out.println("Kth smallest element is: " + kthSmallest);</w:t>
      </w:r>
    </w:p>
    <w:p w14:paraId="47BC7BF1">
      <w:pPr>
        <w:widowControl/>
        <w:autoSpaceDE w:val="0"/>
        <w:autoSpaceDN w:val="0"/>
        <w:spacing w:before="290" w:after="0" w:line="236" w:lineRule="exact"/>
        <w:ind w:left="1704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    System.out.println("Highest element is: " + highest);</w:t>
      </w:r>
    </w:p>
    <w:p w14:paraId="0C80AC97">
      <w:pPr>
        <w:widowControl/>
        <w:autoSpaceDE w:val="0"/>
        <w:autoSpaceDN w:val="0"/>
        <w:spacing w:before="290" w:after="0" w:line="236" w:lineRule="exact"/>
        <w:ind w:left="1704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 xml:space="preserve">    }</w:t>
      </w:r>
    </w:p>
    <w:p w14:paraId="6ACF5C9E">
      <w:pPr>
        <w:widowControl/>
        <w:autoSpaceDE w:val="0"/>
        <w:autoSpaceDN w:val="0"/>
        <w:spacing w:before="290" w:after="0" w:line="236" w:lineRule="exact"/>
        <w:ind w:left="1704" w:right="0" w:firstLine="0"/>
        <w:jc w:val="left"/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color w:val="000000"/>
          <w:spacing w:val="-10"/>
          <w:sz w:val="24"/>
          <w:szCs w:val="24"/>
        </w:rPr>
        <w:t>}</w:t>
      </w:r>
    </w:p>
    <w:p w14:paraId="325C5432">
      <w:pPr>
        <w:widowControl/>
        <w:autoSpaceDE w:val="0"/>
        <w:autoSpaceDN w:val="0"/>
        <w:spacing w:before="290" w:after="0" w:line="236" w:lineRule="exact"/>
        <w:ind w:left="1704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  <w:sectPr>
          <w:pgSz w:w="11911" w:h="16841"/>
          <w:pgMar w:top="240" w:right="240" w:bottom="240" w:left="240" w:header="720" w:footer="720" w:gutter="0"/>
          <w:cols w:space="720" w:num="1"/>
          <w:docGrid w:linePitch="360" w:charSpace="0"/>
        </w:sectPr>
      </w:pPr>
    </w:p>
    <w:p w14:paraId="499F513F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974A4D1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B621A9D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96794EA">
      <w:pPr>
        <w:widowControl/>
        <w:autoSpaceDE w:val="0"/>
        <w:autoSpaceDN w:val="0"/>
        <w:spacing w:before="304" w:after="0" w:line="230" w:lineRule="exact"/>
        <w:ind w:right="0" w:firstLine="991" w:firstLineChars="45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  <w:t>Output:</w:t>
      </w:r>
    </w:p>
    <w:p w14:paraId="799F3DAD">
      <w:pPr>
        <w:widowControl/>
        <w:autoSpaceDE w:val="0"/>
        <w:autoSpaceDN w:val="0"/>
        <w:spacing w:before="304" w:after="0" w:line="230" w:lineRule="exact"/>
        <w:ind w:right="0" w:firstLine="991" w:firstLineChars="45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  <w:lang w:val="en-US"/>
        </w:rPr>
      </w:pPr>
    </w:p>
    <w:p w14:paraId="6E5FD799">
      <w:pPr>
        <w:widowControl/>
        <w:autoSpaceDE w:val="0"/>
        <w:autoSpaceDN w:val="0"/>
        <w:spacing w:before="6538" w:after="0" w:line="242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1024890</wp:posOffset>
            </wp:positionH>
            <wp:positionV relativeFrom="paragraph">
              <wp:posOffset>332740</wp:posOffset>
            </wp:positionV>
            <wp:extent cx="4141470" cy="2177415"/>
            <wp:effectExtent l="0" t="0" r="0" b="6985"/>
            <wp:wrapTight wrapText="bothSides">
              <wp:wrapPolygon>
                <wp:start x="0" y="0"/>
                <wp:lineTo x="0" y="21417"/>
                <wp:lineTo x="21461" y="21417"/>
                <wp:lineTo x="21461" y="0"/>
                <wp:lineTo x="0" y="0"/>
              </wp:wrapPolygon>
            </wp:wrapTight>
            <wp:docPr id="10" name="Picture 10" descr="Screenshot 2026-01-15 at 5.20.3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1-15 at 5.20.37 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51C3AD">
      <w:pPr>
        <w:widowControl/>
        <w:autoSpaceDE w:val="0"/>
        <w:autoSpaceDN w:val="0"/>
        <w:spacing w:before="6538" w:after="0" w:line="24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  <w:t>Result: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Thus Finding the kth smallest element was shown successfully</w:t>
      </w:r>
    </w:p>
    <w:p w14:paraId="32876D30">
      <w:pPr>
        <w:rPr>
          <w:rFonts w:hint="default" w:ascii="Times New Roman Regular" w:hAnsi="Times New Roman Regular" w:cs="Times New Roman Regular"/>
          <w:sz w:val="24"/>
          <w:szCs w:val="24"/>
        </w:rPr>
        <w:sectPr>
          <w:pgSz w:w="11911" w:h="16841"/>
          <w:pgMar w:top="240" w:right="240" w:bottom="240" w:left="240" w:header="720" w:footer="720" w:gutter="0"/>
          <w:cols w:space="720" w:num="1"/>
          <w:docGrid w:linePitch="360" w:charSpace="0"/>
        </w:sectPr>
      </w:pPr>
    </w:p>
    <w:p w14:paraId="5CEC163C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4B3F103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93912F5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480753A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6FE51BC">
      <w:pPr>
        <w:widowControl/>
        <w:autoSpaceDE w:val="0"/>
        <w:autoSpaceDN w:val="0"/>
        <w:spacing w:before="156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81DF6FB">
      <w:pPr>
        <w:widowControl/>
        <w:autoSpaceDE w:val="0"/>
        <w:autoSpaceDN w:val="0"/>
        <w:spacing w:before="0" w:after="0" w:line="19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Task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6:</w:t>
      </w:r>
    </w:p>
    <w:p w14:paraId="7F7A5329">
      <w:pPr>
        <w:widowControl/>
        <w:autoSpaceDE w:val="0"/>
        <w:autoSpaceDN w:val="0"/>
        <w:spacing w:before="334" w:after="0" w:line="24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Aim: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To print all possible pairs of elements from an array of size n.</w:t>
      </w:r>
    </w:p>
    <w:p w14:paraId="14969EA6">
      <w:pPr>
        <w:widowControl/>
        <w:autoSpaceDE w:val="0"/>
        <w:autoSpaceDN w:val="0"/>
        <w:spacing w:before="292" w:after="0" w:line="24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Algorithm:</w:t>
      </w:r>
    </w:p>
    <w:p w14:paraId="354811D6">
      <w:pPr>
        <w:widowControl/>
        <w:autoSpaceDE w:val="0"/>
        <w:autoSpaceDN w:val="0"/>
        <w:spacing w:before="298" w:after="0" w:line="184" w:lineRule="exact"/>
        <w:ind w:left="1200" w:right="0" w:firstLine="0"/>
        <w:jc w:val="left"/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 w:val="0"/>
          <w:bCs/>
          <w:color w:val="000000"/>
          <w:spacing w:val="-10"/>
          <w:sz w:val="24"/>
          <w:szCs w:val="24"/>
        </w:rPr>
        <w:t xml:space="preserve">1 </w:t>
      </w:r>
      <w:r>
        <w:rPr>
          <w:rFonts w:hint="default" w:ascii="Times New Roman Regular" w:hAnsi="Times New Roman Regular" w:eastAsia="Calibri" w:cs="Times New Roman Regular"/>
          <w:b w:val="0"/>
          <w:bCs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b w:val="0"/>
          <w:bCs/>
          <w:color w:val="000000"/>
          <w:spacing w:val="-10"/>
          <w:sz w:val="24"/>
          <w:szCs w:val="24"/>
        </w:rPr>
        <w:t>Start</w:t>
      </w:r>
    </w:p>
    <w:p w14:paraId="5FA95057">
      <w:pPr>
        <w:widowControl/>
        <w:autoSpaceDE w:val="0"/>
        <w:autoSpaceDN w:val="0"/>
        <w:spacing w:before="332" w:after="0" w:line="196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2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Read the number of elements n</w:t>
      </w:r>
    </w:p>
    <w:p w14:paraId="04EB7392">
      <w:pPr>
        <w:widowControl/>
        <w:autoSpaceDE w:val="0"/>
        <w:autoSpaceDN w:val="0"/>
        <w:spacing w:before="336" w:after="0" w:line="24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3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Read n elements into the array</w:t>
      </w:r>
    </w:p>
    <w:p w14:paraId="483AD23C">
      <w:pPr>
        <w:widowControl/>
        <w:autoSpaceDE w:val="0"/>
        <w:autoSpaceDN w:val="0"/>
        <w:spacing w:before="288" w:after="0" w:line="24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4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Use two nested loops to generate pairs</w:t>
      </w:r>
    </w:p>
    <w:p w14:paraId="0BD1D838">
      <w:pPr>
        <w:widowControl/>
        <w:tabs>
          <w:tab w:val="left" w:pos="1920"/>
        </w:tabs>
        <w:autoSpaceDE w:val="0"/>
        <w:autoSpaceDN w:val="0"/>
        <w:spacing w:before="120" w:after="0" w:line="242" w:lineRule="exact"/>
        <w:ind w:left="156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ymbol" w:cs="Times New Roman Regular"/>
          <w:color w:val="000000"/>
          <w:spacing w:val="-10"/>
          <w:w w:val="98"/>
          <w:sz w:val="24"/>
          <w:szCs w:val="24"/>
        </w:rPr>
        <w:t></w:t>
      </w:r>
      <w:r>
        <w:rPr>
          <w:rFonts w:hint="default" w:ascii="Times New Roman Regular" w:hAnsi="Times New Roman Regular" w:cs="Times New Roman Regular"/>
          <w:sz w:val="24"/>
          <w:szCs w:val="24"/>
        </w:rPr>
        <w:tab/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Outer loop from i = 0 to n −1</w:t>
      </w:r>
    </w:p>
    <w:p w14:paraId="55A1AB1A">
      <w:pPr>
        <w:widowControl/>
        <w:tabs>
          <w:tab w:val="left" w:pos="1920"/>
        </w:tabs>
        <w:autoSpaceDE w:val="0"/>
        <w:autoSpaceDN w:val="0"/>
        <w:spacing w:before="116" w:after="0" w:line="242" w:lineRule="exact"/>
        <w:ind w:left="156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ymbol" w:cs="Times New Roman Regular"/>
          <w:color w:val="000000"/>
          <w:spacing w:val="-10"/>
          <w:w w:val="98"/>
          <w:sz w:val="24"/>
          <w:szCs w:val="24"/>
        </w:rPr>
        <w:t></w:t>
      </w:r>
      <w:r>
        <w:rPr>
          <w:rFonts w:hint="default" w:ascii="Times New Roman Regular" w:hAnsi="Times New Roman Regular" w:cs="Times New Roman Regular"/>
          <w:sz w:val="24"/>
          <w:szCs w:val="24"/>
        </w:rPr>
        <w:tab/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Inner loop from j = i + 1 to n −1</w:t>
      </w:r>
    </w:p>
    <w:p w14:paraId="27C7988E">
      <w:pPr>
        <w:widowControl/>
        <w:numPr>
          <w:ilvl w:val="0"/>
          <w:numId w:val="11"/>
        </w:numPr>
        <w:autoSpaceDE w:val="0"/>
        <w:autoSpaceDN w:val="0"/>
        <w:spacing w:before="284" w:after="0" w:line="24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Print the pair (array[i], array[j])</w:t>
      </w:r>
    </w:p>
    <w:p w14:paraId="615F7461">
      <w:pPr>
        <w:widowControl/>
        <w:autoSpaceDE w:val="0"/>
        <w:autoSpaceDN w:val="0"/>
        <w:spacing w:before="290" w:after="0" w:line="24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6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Repeat until all possible pairs are printed</w:t>
      </w:r>
    </w:p>
    <w:p w14:paraId="0BDF50FC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7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)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Stop</w:t>
      </w:r>
    </w:p>
    <w:p w14:paraId="0D677A5D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  <w:t>Program:</w:t>
      </w:r>
    </w:p>
    <w:p w14:paraId="12233011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</w:pPr>
    </w:p>
    <w:p w14:paraId="45B55EEA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public class Main {</w:t>
      </w:r>
    </w:p>
    <w:p w14:paraId="1A81FD55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public static void main(String[] args) {</w:t>
      </w:r>
    </w:p>
    <w:p w14:paraId="0DE14C94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int[] arr = {3,5,7,9};</w:t>
      </w:r>
    </w:p>
    <w:p w14:paraId="51160A93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for (int i = 0; i &lt; arr.length; i++) {</w:t>
      </w:r>
    </w:p>
    <w:p w14:paraId="18355FDE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    for (int j = i + 1; j &lt; arr.length; j++) {</w:t>
      </w:r>
    </w:p>
    <w:p w14:paraId="3E5CB32D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        System.out.println(arr[i] + ", " + arr[j]);</w:t>
      </w:r>
    </w:p>
    <w:p w14:paraId="3AEE65D1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    }</w:t>
      </w:r>
    </w:p>
    <w:p w14:paraId="14464E03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}</w:t>
      </w:r>
    </w:p>
    <w:p w14:paraId="137F6343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}</w:t>
      </w:r>
    </w:p>
    <w:p w14:paraId="033B9DF5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}</w:t>
      </w:r>
    </w:p>
    <w:p w14:paraId="522A5BA5">
      <w:pPr>
        <w:widowControl/>
        <w:autoSpaceDE w:val="0"/>
        <w:autoSpaceDN w:val="0"/>
        <w:spacing w:before="292" w:after="0" w:line="24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  <w:sectPr>
          <w:pgSz w:w="11911" w:h="16841"/>
          <w:pgMar w:top="240" w:right="240" w:bottom="240" w:left="240" w:header="720" w:footer="720" w:gutter="0"/>
          <w:cols w:space="720" w:num="1"/>
          <w:docGrid w:linePitch="360" w:charSpace="0"/>
        </w:sectPr>
      </w:pPr>
    </w:p>
    <w:p w14:paraId="24D2AC3E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AF17A00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34AE3F0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A21A73A">
      <w:pPr>
        <w:widowControl/>
        <w:autoSpaceDE w:val="0"/>
        <w:autoSpaceDN w:val="0"/>
        <w:spacing w:before="0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4BAE9FE">
      <w:pPr>
        <w:widowControl/>
        <w:autoSpaceDE w:val="0"/>
        <w:autoSpaceDN w:val="0"/>
        <w:spacing w:before="154" w:after="0" w:line="220" w:lineRule="exact"/>
        <w:ind w:left="0" w:right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B1CD16A">
      <w:pPr>
        <w:widowControl/>
        <w:autoSpaceDE w:val="0"/>
        <w:autoSpaceDN w:val="0"/>
        <w:spacing w:before="304" w:after="0" w:line="230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  <w:t>Output:</w:t>
      </w:r>
    </w:p>
    <w:p w14:paraId="1E5204D8">
      <w:pPr>
        <w:widowControl/>
        <w:autoSpaceDE w:val="0"/>
        <w:autoSpaceDN w:val="0"/>
        <w:spacing w:before="304" w:after="0" w:line="230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</w:pPr>
    </w:p>
    <w:p w14:paraId="6A463C65">
      <w:pPr>
        <w:widowControl/>
        <w:autoSpaceDE w:val="0"/>
        <w:autoSpaceDN w:val="0"/>
        <w:spacing w:before="304" w:after="0" w:line="230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  <w:lang w:val="en-US"/>
        </w:rPr>
      </w:pPr>
    </w:p>
    <w:p w14:paraId="67E05D1D">
      <w:pPr>
        <w:widowControl/>
        <w:autoSpaceDE w:val="0"/>
        <w:autoSpaceDN w:val="0"/>
        <w:spacing w:before="6378" w:after="0" w:line="242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  <w:lang w:val="en-US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898525</wp:posOffset>
            </wp:positionH>
            <wp:positionV relativeFrom="paragraph">
              <wp:posOffset>506730</wp:posOffset>
            </wp:positionV>
            <wp:extent cx="4268470" cy="2244725"/>
            <wp:effectExtent l="0" t="0" r="0" b="15875"/>
            <wp:wrapTight wrapText="bothSides">
              <wp:wrapPolygon>
                <wp:start x="0" y="0"/>
                <wp:lineTo x="0" y="21264"/>
                <wp:lineTo x="21465" y="21264"/>
                <wp:lineTo x="21465" y="0"/>
                <wp:lineTo x="0" y="0"/>
              </wp:wrapPolygon>
            </wp:wrapTight>
            <wp:docPr id="12" name="Picture 12" descr="Screenshot 2026-01-15 at 5.24.2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1-15 at 5.24.26 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847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D9634">
      <w:pPr>
        <w:widowControl/>
        <w:autoSpaceDE w:val="0"/>
        <w:autoSpaceDN w:val="0"/>
        <w:spacing w:before="6378" w:after="0" w:line="24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  <w:sectPr>
          <w:pgSz w:w="11911" w:h="16841"/>
          <w:pgMar w:top="240" w:right="240" w:bottom="240" w:left="240" w:header="720" w:footer="720" w:gutter="0"/>
          <w:cols w:space="720" w:num="1"/>
          <w:docGrid w:linePitch="360" w:charSpace="0"/>
        </w:sect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  <w:t>Result: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  <w:lang w:val="en-US"/>
        </w:rPr>
        <w:t xml:space="preserve">    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Thus Finding the All pairs of elements was shown Sucessfully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  <w:t>.</w:t>
      </w:r>
    </w:p>
    <w:p w14:paraId="2171E879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0B9D8CF">
      <w:pPr>
        <w:widowControl/>
        <w:autoSpaceDE w:val="0"/>
        <w:autoSpaceDN w:val="0"/>
        <w:spacing w:before="0" w:after="0" w:line="19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Task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  <w:lang w:val="en-US"/>
        </w:rPr>
        <w:t xml:space="preserve"> 7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:</w:t>
      </w:r>
    </w:p>
    <w:p w14:paraId="6D60CA17">
      <w:pPr>
        <w:widowControl/>
        <w:autoSpaceDE w:val="0"/>
        <w:autoSpaceDN w:val="0"/>
        <w:spacing w:before="334" w:after="0" w:line="24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Aim: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To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 find the </w:t>
      </w:r>
      <w:r>
        <w:rPr>
          <w:rFonts w:hint="default" w:ascii="Times New Roman Regular" w:hAnsi="Times New Roman Regular" w:eastAsia="TimesNewRomanPS-BoldMT" w:cs="Times New Roman Regular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TimesNewRomanPS-BoldMT" w:cs="Times New Roman Regular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sum of even or odd digits</w:t>
      </w:r>
    </w:p>
    <w:p w14:paraId="74685720">
      <w:pPr>
        <w:widowControl/>
        <w:autoSpaceDE w:val="0"/>
        <w:autoSpaceDN w:val="0"/>
        <w:spacing w:before="292" w:after="0" w:line="24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Algorithm:</w:t>
      </w:r>
    </w:p>
    <w:p w14:paraId="0512FCCE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</w:pPr>
      <w:r>
        <w:rPr>
          <w:rFonts w:hint="default" w:ascii="Times New Roman Regular" w:hAnsi="Times New Roman Regular" w:eastAsia="Calibri" w:cs="Times New Roman Regular"/>
          <w:b w:val="0"/>
          <w:bCs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  <w:t>1) Start</w:t>
      </w:r>
    </w:p>
    <w:p w14:paraId="642A1EF9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  <w:t>2) Read integer input1 and string input2</w:t>
      </w:r>
    </w:p>
    <w:p w14:paraId="3A5D53AE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  <w:t xml:space="preserve">    Initialize sum = 0</w:t>
      </w:r>
    </w:p>
    <w:p w14:paraId="0E58866A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  <w:t xml:space="preserve">    While input1 &gt; 0, repeat:</w:t>
      </w:r>
    </w:p>
    <w:p w14:paraId="43C19E58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  <w:t xml:space="preserve">    Extract the last digit:</w:t>
      </w:r>
    </w:p>
    <w:p w14:paraId="3FAA7901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  <w:t xml:space="preserve">    digit = input1 % 10</w:t>
      </w:r>
    </w:p>
    <w:p w14:paraId="49A75322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  <w:t>3) If input2 is "even" and digit is even, then sum = sum + digit</w:t>
      </w:r>
    </w:p>
    <w:p w14:paraId="31E963E7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  <w:t>4) Else if input2 is "odd" and digit is odd, thensum = sum + digit</w:t>
      </w:r>
    </w:p>
    <w:p w14:paraId="1AED8500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  <w:t>5) Remove the last digit from input1:</w:t>
      </w:r>
    </w:p>
    <w:p w14:paraId="531EE69C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  <w:t xml:space="preserve">     input1 = input1 / 10</w:t>
      </w:r>
    </w:p>
    <w:p w14:paraId="2CEB7829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  <w:t xml:space="preserve">     Return sum</w:t>
      </w:r>
    </w:p>
    <w:p w14:paraId="13ADDAA4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  <w:t>6) End</w:t>
      </w:r>
    </w:p>
    <w:p w14:paraId="1F03CDBF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Program:</w:t>
      </w:r>
    </w:p>
    <w:p w14:paraId="3141964F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</w:pPr>
    </w:p>
    <w:p w14:paraId="33B864C9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public class UserMainCode {</w:t>
      </w:r>
    </w:p>
    <w:p w14:paraId="1A49555F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public static int digitSum(int input1, String input2) {</w:t>
      </w:r>
    </w:p>
    <w:p w14:paraId="7D92275E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int sum = 0;</w:t>
      </w:r>
    </w:p>
    <w:p w14:paraId="7B8BFB9C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while (input1 &gt; 0) {</w:t>
      </w:r>
    </w:p>
    <w:p w14:paraId="4925B943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int digit = input1 % 10;</w:t>
      </w:r>
    </w:p>
    <w:p w14:paraId="72796287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if (input2.equals("even")) {</w:t>
      </w:r>
    </w:p>
    <w:p w14:paraId="07F937F0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    if (digit % 2 == 0) {</w:t>
      </w:r>
    </w:p>
    <w:p w14:paraId="35743CA8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        sum += digit;</w:t>
      </w:r>
    </w:p>
    <w:p w14:paraId="1015D923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    }</w:t>
      </w:r>
    </w:p>
    <w:p w14:paraId="29CD392D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} else if (input2.equals("odd")) {</w:t>
      </w:r>
    </w:p>
    <w:p w14:paraId="600C34B3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    if (digit % 2 != 0) {</w:t>
      </w:r>
    </w:p>
    <w:p w14:paraId="00B766E1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        sum += digit;</w:t>
      </w:r>
    </w:p>
    <w:p w14:paraId="401A5E60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    }</w:t>
      </w:r>
    </w:p>
    <w:p w14:paraId="6D23C607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}</w:t>
      </w:r>
    </w:p>
    <w:p w14:paraId="3B48C526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input1 = input1 / 10;</w:t>
      </w:r>
    </w:p>
    <w:p w14:paraId="30A8766F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}</w:t>
      </w:r>
    </w:p>
    <w:p w14:paraId="136A6F4E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return sum;</w:t>
      </w:r>
    </w:p>
    <w:p w14:paraId="02EE823D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}</w:t>
      </w:r>
    </w:p>
    <w:p w14:paraId="1AE6E0DA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public static void main(String[] args) {</w:t>
      </w:r>
    </w:p>
    <w:p w14:paraId="7D860790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System.out.println(digitSum(1234, "even")); </w:t>
      </w:r>
    </w:p>
    <w:p w14:paraId="1D7AB8A9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System.out.println(digitSum(1234, "odd"));  </w:t>
      </w:r>
    </w:p>
    <w:p w14:paraId="621855F3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}</w:t>
      </w:r>
    </w:p>
    <w:p w14:paraId="210D472E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}</w:t>
      </w:r>
    </w:p>
    <w:p w14:paraId="2D481445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Output:</w:t>
      </w:r>
    </w:p>
    <w:p w14:paraId="45D7FCBA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</w:p>
    <w:p w14:paraId="4E3FC154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</w:p>
    <w:p w14:paraId="70FB4071">
      <w:pPr>
        <w:ind w:firstLine="960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bookmarkStart w:id="0" w:name="_GoBack"/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686435</wp:posOffset>
            </wp:positionH>
            <wp:positionV relativeFrom="paragraph">
              <wp:posOffset>358775</wp:posOffset>
            </wp:positionV>
            <wp:extent cx="4531995" cy="2383790"/>
            <wp:effectExtent l="0" t="0" r="14605" b="54610"/>
            <wp:wrapTight wrapText="bothSides">
              <wp:wrapPolygon>
                <wp:start x="0" y="0"/>
                <wp:lineTo x="0" y="21404"/>
                <wp:lineTo x="21427" y="21404"/>
                <wp:lineTo x="21427" y="0"/>
                <wp:lineTo x="0" y="0"/>
              </wp:wrapPolygon>
            </wp:wrapTight>
            <wp:docPr id="13" name="Picture 13" descr="Screenshot 2026-01-15 at 5.41.1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1-15 at 5.41.16 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1995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27047CDF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</w:p>
    <w:p w14:paraId="297A8C2C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</w:p>
    <w:p w14:paraId="1E5DA6ED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</w:p>
    <w:p w14:paraId="7E5F254E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</w:p>
    <w:p w14:paraId="5AC1E485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</w:p>
    <w:p w14:paraId="61B5475C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</w:p>
    <w:p w14:paraId="2398166C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</w:p>
    <w:p w14:paraId="328C51E8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</w:p>
    <w:p w14:paraId="3E6FA975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</w:p>
    <w:p w14:paraId="2034F5DC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</w:p>
    <w:p w14:paraId="13042E68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</w:p>
    <w:p w14:paraId="3D6387F4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</w:p>
    <w:p w14:paraId="76BC1064">
      <w:pPr>
        <w:widowControl/>
        <w:autoSpaceDE w:val="0"/>
        <w:autoSpaceDN w:val="0"/>
        <w:spacing w:before="334" w:after="0" w:line="242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/>
        </w:rPr>
        <w:sectPr>
          <w:pgSz w:w="11911" w:h="16841"/>
          <w:pgMar w:top="240" w:right="240" w:bottom="240" w:left="240" w:header="720" w:footer="720" w:gutter="0"/>
          <w:cols w:space="720" w:num="1"/>
          <w:docGrid w:linePitch="360" w:charSpace="0"/>
        </w:sect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 xml:space="preserve">Result: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Thus Finding the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hint="default" w:ascii="Times New Roman Regular" w:hAnsi="Times New Roman Regular" w:eastAsia="TimesNewRomanPS-BoldMT" w:cs="Times New Roman Regular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sum of even or odd digits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was sucessfully completed.</w:t>
      </w:r>
    </w:p>
    <w:p w14:paraId="40966F59">
      <w:pPr>
        <w:widowControl/>
        <w:autoSpaceDE w:val="0"/>
        <w:autoSpaceDN w:val="0"/>
        <w:spacing w:before="0" w:after="0" w:line="194" w:lineRule="exact"/>
        <w:ind w:right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</w:t>
      </w:r>
    </w:p>
    <w:p w14:paraId="546111EE">
      <w:pPr>
        <w:widowControl/>
        <w:autoSpaceDE w:val="0"/>
        <w:autoSpaceDN w:val="0"/>
        <w:spacing w:before="0" w:after="0" w:line="19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p w14:paraId="0FBEA798">
      <w:pPr>
        <w:widowControl/>
        <w:autoSpaceDE w:val="0"/>
        <w:autoSpaceDN w:val="0"/>
        <w:spacing w:before="0" w:after="0" w:line="19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p w14:paraId="08D7400F">
      <w:pPr>
        <w:widowControl/>
        <w:autoSpaceDE w:val="0"/>
        <w:autoSpaceDN w:val="0"/>
        <w:spacing w:before="0" w:after="0" w:line="19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Task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  <w:lang w:val="en-US"/>
        </w:rPr>
        <w:t xml:space="preserve"> 8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:</w:t>
      </w:r>
    </w:p>
    <w:p w14:paraId="2A9E49E2">
      <w:pPr>
        <w:keepNext w:val="0"/>
        <w:keepLines w:val="0"/>
        <w:widowControl/>
        <w:suppressLineNumbers w:val="0"/>
        <w:ind w:firstLine="1432" w:firstLineChars="55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Aim: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 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To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 fint the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Nth Fibonacci</w:t>
      </w:r>
    </w:p>
    <w:p w14:paraId="2E1566B9">
      <w:pPr>
        <w:widowControl/>
        <w:autoSpaceDE w:val="0"/>
        <w:autoSpaceDN w:val="0"/>
        <w:spacing w:before="292" w:after="0" w:line="240" w:lineRule="exact"/>
        <w:ind w:right="0" w:firstLine="1171" w:firstLineChars="45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Algorithm:</w:t>
      </w:r>
    </w:p>
    <w:p w14:paraId="68B61492">
      <w:pPr>
        <w:widowControl/>
        <w:autoSpaceDE w:val="0"/>
        <w:autoSpaceDN w:val="0"/>
        <w:spacing w:before="292" w:after="0" w:line="240" w:lineRule="exact"/>
        <w:ind w:right="0" w:firstLine="990" w:firstLineChars="45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>1) Start</w:t>
      </w:r>
    </w:p>
    <w:p w14:paraId="1F7A0FA2">
      <w:pPr>
        <w:widowControl/>
        <w:autoSpaceDE w:val="0"/>
        <w:autoSpaceDN w:val="0"/>
        <w:spacing w:before="292" w:after="0" w:line="240" w:lineRule="exact"/>
        <w:ind w:right="0" w:firstLine="990" w:firstLineChars="45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>2) Read integer n from user</w:t>
      </w:r>
    </w:p>
    <w:p w14:paraId="0D2B1768">
      <w:pPr>
        <w:widowControl/>
        <w:autoSpaceDE w:val="0"/>
        <w:autoSpaceDN w:val="0"/>
        <w:spacing w:before="292" w:after="0" w:line="240" w:lineRule="exact"/>
        <w:ind w:right="0" w:firstLine="990" w:firstLineChars="45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>3)If n == 1, print 0</w:t>
      </w:r>
    </w:p>
    <w:p w14:paraId="0243B50C">
      <w:pPr>
        <w:widowControl/>
        <w:autoSpaceDE w:val="0"/>
        <w:autoSpaceDN w:val="0"/>
        <w:spacing w:before="292" w:after="0" w:line="240" w:lineRule="exact"/>
        <w:ind w:right="0" w:firstLine="990" w:firstLineChars="45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>4) If n == 2, print 1</w:t>
      </w:r>
    </w:p>
    <w:p w14:paraId="4D9398C7">
      <w:pPr>
        <w:widowControl/>
        <w:autoSpaceDE w:val="0"/>
        <w:autoSpaceDN w:val="0"/>
        <w:spacing w:before="292" w:after="0" w:line="240" w:lineRule="exact"/>
        <w:ind w:right="0" w:firstLine="990" w:firstLineChars="45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>5) Initialize a = 0, b = 1</w:t>
      </w:r>
    </w:p>
    <w:p w14:paraId="143F4B7D">
      <w:pPr>
        <w:widowControl/>
        <w:autoSpaceDE w:val="0"/>
        <w:autoSpaceDN w:val="0"/>
        <w:spacing w:before="292" w:after="0" w:line="240" w:lineRule="exact"/>
        <w:ind w:right="0" w:firstLine="990" w:firstLineChars="45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Loop from 3 to n</w:t>
      </w:r>
    </w:p>
    <w:p w14:paraId="2101853A">
      <w:pPr>
        <w:widowControl/>
        <w:autoSpaceDE w:val="0"/>
        <w:autoSpaceDN w:val="0"/>
        <w:spacing w:before="292" w:after="0" w:line="240" w:lineRule="exact"/>
        <w:ind w:right="0" w:firstLine="990" w:firstLineChars="45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c = a + b</w:t>
      </w:r>
    </w:p>
    <w:p w14:paraId="78A71352">
      <w:pPr>
        <w:widowControl/>
        <w:autoSpaceDE w:val="0"/>
        <w:autoSpaceDN w:val="0"/>
        <w:spacing w:before="292" w:after="0" w:line="240" w:lineRule="exact"/>
        <w:ind w:right="0" w:firstLine="990" w:firstLineChars="45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a = b</w:t>
      </w:r>
    </w:p>
    <w:p w14:paraId="070D3B08">
      <w:pPr>
        <w:widowControl/>
        <w:autoSpaceDE w:val="0"/>
        <w:autoSpaceDN w:val="0"/>
        <w:spacing w:before="292" w:after="0" w:line="240" w:lineRule="exact"/>
        <w:ind w:right="0" w:firstLine="990" w:firstLineChars="45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b = c</w:t>
      </w:r>
    </w:p>
    <w:p w14:paraId="2517592C">
      <w:pPr>
        <w:widowControl/>
        <w:autoSpaceDE w:val="0"/>
        <w:autoSpaceDN w:val="0"/>
        <w:spacing w:before="292" w:after="0" w:line="240" w:lineRule="exact"/>
        <w:ind w:right="0" w:firstLine="990" w:firstLineChars="45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>6) Print c</w:t>
      </w:r>
    </w:p>
    <w:p w14:paraId="16CDD839">
      <w:pPr>
        <w:widowControl/>
        <w:autoSpaceDE w:val="0"/>
        <w:autoSpaceDN w:val="0"/>
        <w:spacing w:before="292" w:after="0" w:line="240" w:lineRule="exact"/>
        <w:ind w:right="0" w:firstLine="990" w:firstLineChars="450"/>
        <w:jc w:val="left"/>
        <w:rPr>
          <w:rFonts w:hint="default" w:ascii="Times New Roman Regular" w:hAnsi="Times New Roman Regular" w:eastAsia="Calibri" w:cs="Times New Roman Regular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7) Stop</w:t>
      </w:r>
    </w:p>
    <w:p w14:paraId="4F27DF53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Program:</w:t>
      </w:r>
    </w:p>
    <w:p w14:paraId="39851DB8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</w:pPr>
    </w:p>
    <w:p w14:paraId="57CBC766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import java.util.Scanner;</w:t>
      </w:r>
    </w:p>
    <w:p w14:paraId="1520B7FB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public class UserMainCode {</w:t>
      </w:r>
    </w:p>
    <w:p w14:paraId="13A2F098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public static int nthFibonacci(int input1) {</w:t>
      </w:r>
    </w:p>
    <w:p w14:paraId="24A3774F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if (input1 == 1)</w:t>
      </w:r>
    </w:p>
    <w:p w14:paraId="2BA7130B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return 0;</w:t>
      </w:r>
    </w:p>
    <w:p w14:paraId="3EEA6F50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if (input1 == 2)</w:t>
      </w:r>
    </w:p>
    <w:p w14:paraId="5D122E76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return 1;</w:t>
      </w:r>
    </w:p>
    <w:p w14:paraId="2E0E8ADB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int a = 0, b = 1, c = 0;</w:t>
      </w:r>
    </w:p>
    <w:p w14:paraId="65D6CBA8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for (int i = 3; i &lt;= input1; i++) {</w:t>
      </w:r>
    </w:p>
    <w:p w14:paraId="5B102E35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c = a + b;</w:t>
      </w:r>
    </w:p>
    <w:p w14:paraId="363159BA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a = b;</w:t>
      </w:r>
    </w:p>
    <w:p w14:paraId="608B610F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b = c;</w:t>
      </w:r>
    </w:p>
    <w:p w14:paraId="4412FE84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}</w:t>
      </w:r>
    </w:p>
    <w:p w14:paraId="3A78CAB3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return c;</w:t>
      </w:r>
    </w:p>
    <w:p w14:paraId="4A94A264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}</w:t>
      </w:r>
    </w:p>
    <w:p w14:paraId="6F376477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public static void main(String[] args) {</w:t>
      </w:r>
    </w:p>
    <w:p w14:paraId="5D24E0C5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Scanner sc = new Scanner(System.in);</w:t>
      </w:r>
    </w:p>
    <w:p w14:paraId="46AF44FF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System.out.print("Enter n value: ");</w:t>
      </w:r>
    </w:p>
    <w:p w14:paraId="64482A2A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int n = sc.nextInt();</w:t>
      </w:r>
    </w:p>
    <w:p w14:paraId="1AF69A9A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int result = nthFibonacci(n);</w:t>
      </w:r>
    </w:p>
    <w:p w14:paraId="4C96A79A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System.out.println("Nth Fibonacci number: " + result);</w:t>
      </w:r>
    </w:p>
    <w:p w14:paraId="4F101469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sc.close();</w:t>
      </w:r>
    </w:p>
    <w:p w14:paraId="4F284CD7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}</w:t>
      </w:r>
    </w:p>
    <w:p w14:paraId="6D8B1F88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}</w:t>
      </w:r>
    </w:p>
    <w:p w14:paraId="070134BA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}</w:t>
      </w:r>
    </w:p>
    <w:p w14:paraId="7F0C8469">
      <w:pPr>
        <w:widowControl/>
        <w:autoSpaceDE w:val="0"/>
        <w:autoSpaceDN w:val="0"/>
        <w:spacing w:before="292" w:after="0" w:line="24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309671A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Output:</w:t>
      </w:r>
    </w:p>
    <w:p w14:paraId="0EA5A89B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</w:p>
    <w:p w14:paraId="68147C06">
      <w:pPr>
        <w:widowControl/>
        <w:autoSpaceDE w:val="0"/>
        <w:autoSpaceDN w:val="0"/>
        <w:spacing w:before="292" w:after="0" w:line="24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1BAA9C0">
      <w:pPr>
        <w:widowControl/>
        <w:autoSpaceDE w:val="0"/>
        <w:autoSpaceDN w:val="0"/>
        <w:spacing w:before="292" w:after="0" w:line="24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1245235</wp:posOffset>
            </wp:positionH>
            <wp:positionV relativeFrom="paragraph">
              <wp:posOffset>36830</wp:posOffset>
            </wp:positionV>
            <wp:extent cx="3945890" cy="1824990"/>
            <wp:effectExtent l="0" t="0" r="0" b="3810"/>
            <wp:wrapTight wrapText="bothSides">
              <wp:wrapPolygon>
                <wp:start x="0" y="0"/>
                <wp:lineTo x="0" y="21344"/>
                <wp:lineTo x="21412" y="21344"/>
                <wp:lineTo x="21412" y="0"/>
                <wp:lineTo x="0" y="0"/>
              </wp:wrapPolygon>
            </wp:wrapTight>
            <wp:docPr id="15" name="Picture 15" descr="Screenshot 2026-01-15 at 5.51.0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1-15 at 5.51.07 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589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97CA6">
      <w:pPr>
        <w:widowControl/>
        <w:autoSpaceDE w:val="0"/>
        <w:autoSpaceDN w:val="0"/>
        <w:spacing w:before="292" w:after="0" w:line="24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A59AE94">
      <w:pPr>
        <w:widowControl/>
        <w:autoSpaceDE w:val="0"/>
        <w:autoSpaceDN w:val="0"/>
        <w:spacing w:before="292" w:after="0" w:line="24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A2453B8">
      <w:pPr>
        <w:widowControl/>
        <w:autoSpaceDE w:val="0"/>
        <w:autoSpaceDN w:val="0"/>
        <w:spacing w:before="292" w:after="0" w:line="24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48A0830">
      <w:pPr>
        <w:widowControl/>
        <w:autoSpaceDE w:val="0"/>
        <w:autoSpaceDN w:val="0"/>
        <w:spacing w:before="292" w:after="0" w:line="24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B51E710">
      <w:pPr>
        <w:widowControl/>
        <w:autoSpaceDE w:val="0"/>
        <w:autoSpaceDN w:val="0"/>
        <w:spacing w:before="292" w:after="0" w:line="24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625A867">
      <w:pPr>
        <w:widowControl/>
        <w:autoSpaceDE w:val="0"/>
        <w:autoSpaceDN w:val="0"/>
        <w:spacing w:before="292" w:after="0" w:line="24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00A7565">
      <w:pPr>
        <w:widowControl/>
        <w:autoSpaceDE w:val="0"/>
        <w:autoSpaceDN w:val="0"/>
        <w:spacing w:before="292" w:after="0" w:line="24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9137CCD">
      <w:pPr>
        <w:widowControl/>
        <w:autoSpaceDE w:val="0"/>
        <w:autoSpaceDN w:val="0"/>
        <w:spacing w:before="292" w:after="0" w:line="24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590A239">
      <w:pPr>
        <w:widowControl/>
        <w:autoSpaceDE w:val="0"/>
        <w:autoSpaceDN w:val="0"/>
        <w:spacing w:before="292" w:after="0" w:line="24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D236EAE">
      <w:pPr>
        <w:widowControl/>
        <w:autoSpaceDE w:val="0"/>
        <w:autoSpaceDN w:val="0"/>
        <w:spacing w:before="292" w:after="0" w:line="24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17C068D">
      <w:pPr>
        <w:widowControl/>
        <w:autoSpaceDE w:val="0"/>
        <w:autoSpaceDN w:val="0"/>
        <w:spacing w:before="292" w:after="0" w:line="24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A5915F0">
      <w:pPr>
        <w:widowControl/>
        <w:autoSpaceDE w:val="0"/>
        <w:autoSpaceDN w:val="0"/>
        <w:spacing w:before="292" w:after="0" w:line="24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3A4FB43">
      <w:pPr>
        <w:widowControl/>
        <w:autoSpaceDE w:val="0"/>
        <w:autoSpaceDN w:val="0"/>
        <w:spacing w:before="292" w:after="0" w:line="244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95077D8">
      <w:pPr>
        <w:keepNext w:val="0"/>
        <w:keepLines w:val="0"/>
        <w:widowControl/>
        <w:suppressLineNumbers w:val="0"/>
        <w:ind w:firstLine="1121" w:firstLineChars="400"/>
        <w:jc w:val="left"/>
        <w:rPr>
          <w:rFonts w:hint="default" w:ascii="Times New Roman Regular" w:hAnsi="Times New Roman Regular" w:cs="Times New Roman Regular"/>
          <w:sz w:val="24"/>
          <w:szCs w:val="24"/>
          <w:lang w:val="en-US"/>
        </w:rPr>
        <w:sectPr>
          <w:pgSz w:w="11911" w:h="16841"/>
          <w:pgMar w:top="240" w:right="240" w:bottom="240" w:left="240" w:header="720" w:footer="720" w:gutter="0"/>
          <w:cols w:space="720" w:num="1"/>
          <w:docGrid w:linePitch="360" w:charSpace="0"/>
        </w:sect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 xml:space="preserve">Result: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Thus Finding the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Nth Fibonacci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was sucessfully completed.</w:t>
      </w:r>
    </w:p>
    <w:p w14:paraId="07D83502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7541E7C">
      <w:pPr>
        <w:ind w:firstLine="1171" w:firstLineChars="45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Task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  <w:lang w:val="en-US"/>
        </w:rPr>
        <w:t xml:space="preserve"> 9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:</w:t>
      </w:r>
    </w:p>
    <w:p w14:paraId="2F547D52">
      <w:pPr>
        <w:widowControl/>
        <w:autoSpaceDE w:val="0"/>
        <w:autoSpaceDN w:val="0"/>
        <w:spacing w:before="334" w:after="0" w:line="242" w:lineRule="exact"/>
        <w:ind w:left="1200" w:right="0" w:firstLine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Aim: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TO FINT THE 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IS PALINDROME NUMBER ?</w:t>
      </w:r>
    </w:p>
    <w:p w14:paraId="18F66945">
      <w:pPr>
        <w:widowControl/>
        <w:autoSpaceDE w:val="0"/>
        <w:autoSpaceDN w:val="0"/>
        <w:spacing w:before="292" w:after="0" w:line="24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Algorithm:</w:t>
      </w:r>
    </w:p>
    <w:p w14:paraId="559ECDEC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>1) Start</w:t>
      </w:r>
    </w:p>
    <w:p w14:paraId="215E9280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>2) Read the number n</w:t>
      </w:r>
    </w:p>
    <w:p w14:paraId="4A4DDE8D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>3) Store n in a temporary variable temp</w:t>
      </w:r>
    </w:p>
    <w:p w14:paraId="286B7819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Initialize rev = 0</w:t>
      </w:r>
    </w:p>
    <w:p w14:paraId="08E6F5F9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Repeat while n &gt; 0</w:t>
      </w:r>
    </w:p>
    <w:p w14:paraId="20A2EF05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digit = n % 10</w:t>
      </w:r>
    </w:p>
    <w:p w14:paraId="362AEB41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rev = (rev * 10) + digit</w:t>
      </w:r>
    </w:p>
    <w:p w14:paraId="389D230E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n = n / 10</w:t>
      </w:r>
    </w:p>
    <w:p w14:paraId="49F79C96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>4) Compare rev with temp</w:t>
      </w:r>
    </w:p>
    <w:p w14:paraId="51B2C043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 If rev == temp, return 2 (Palindrome) </w:t>
      </w:r>
    </w:p>
    <w:p w14:paraId="612568AC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 xml:space="preserve">     Else, return 1 (Not Palindrome)</w:t>
      </w:r>
    </w:p>
    <w:p w14:paraId="6534CA22">
      <w:pPr>
        <w:widowControl/>
        <w:numPr>
          <w:ilvl w:val="0"/>
          <w:numId w:val="0"/>
        </w:numPr>
        <w:autoSpaceDE w:val="0"/>
        <w:autoSpaceDN w:val="0"/>
        <w:spacing w:before="300" w:after="0" w:line="228" w:lineRule="exact"/>
        <w:ind w:left="1200" w:leftChars="0" w:right="0" w:rightChars="0"/>
        <w:jc w:val="left"/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  <w:lang w:val="en-US"/>
        </w:rPr>
        <w:t>5)</w:t>
      </w:r>
      <w:r>
        <w:rPr>
          <w:rFonts w:hint="default" w:ascii="Times New Roman Regular" w:hAnsi="Times New Roman Regular" w:eastAsia="Calibri"/>
          <w:b w:val="0"/>
          <w:bCs/>
          <w:color w:val="000000"/>
          <w:spacing w:val="-10"/>
          <w:sz w:val="24"/>
          <w:szCs w:val="24"/>
        </w:rPr>
        <w:t>Stop</w:t>
      </w:r>
    </w:p>
    <w:p w14:paraId="0832BDB5">
      <w:pPr>
        <w:widowControl/>
        <w:numPr>
          <w:ilvl w:val="0"/>
          <w:numId w:val="0"/>
        </w:numPr>
        <w:autoSpaceDE w:val="0"/>
        <w:autoSpaceDN w:val="0"/>
        <w:spacing w:before="300" w:after="0" w:line="228" w:lineRule="exact"/>
        <w:ind w:left="1200" w:leftChars="0" w:right="0" w:rightChars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  <w:t>Program:</w:t>
      </w:r>
    </w:p>
    <w:p w14:paraId="6B5E0C74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import java.util.Scanner;</w:t>
      </w:r>
    </w:p>
    <w:p w14:paraId="6BDEBD97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public class Main {</w:t>
      </w:r>
    </w:p>
    <w:p w14:paraId="637E0276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public static int isPalindrome(int input1) {</w:t>
      </w:r>
    </w:p>
    <w:p w14:paraId="55983686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int original = input1;</w:t>
      </w:r>
    </w:p>
    <w:p w14:paraId="3A584C62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int reverse = 0;</w:t>
      </w:r>
    </w:p>
    <w:p w14:paraId="0A5E1C73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while (input1 &gt; 0) {</w:t>
      </w:r>
    </w:p>
    <w:p w14:paraId="310C98FE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int digit = input1 % 10;</w:t>
      </w:r>
    </w:p>
    <w:p w14:paraId="0C3B8166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reverse = reverse * 10 + digit;</w:t>
      </w:r>
    </w:p>
    <w:p w14:paraId="39704822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input1 = input1 / 10;</w:t>
      </w:r>
    </w:p>
    <w:p w14:paraId="40129BD6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}</w:t>
      </w:r>
    </w:p>
    <w:p w14:paraId="1CAC2F39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if (original == reverse) {</w:t>
      </w:r>
    </w:p>
    <w:p w14:paraId="11D1D5B1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return 2;   </w:t>
      </w:r>
    </w:p>
    <w:p w14:paraId="337392A9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} else {</w:t>
      </w:r>
    </w:p>
    <w:p w14:paraId="1F6FCD6B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    return 1;   </w:t>
      </w:r>
    </w:p>
    <w:p w14:paraId="1D12B74E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}</w:t>
      </w:r>
    </w:p>
    <w:p w14:paraId="45FB5B82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}</w:t>
      </w:r>
    </w:p>
    <w:p w14:paraId="0F082DD2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public static void main(String[] args) {</w:t>
      </w:r>
    </w:p>
    <w:p w14:paraId="04CD218A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Scanner sc = new Scanner(System.in);</w:t>
      </w:r>
    </w:p>
    <w:p w14:paraId="05B85F24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</w:t>
      </w:r>
    </w:p>
    <w:p w14:paraId="4B790A67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System.out.print("Enter a number: ");</w:t>
      </w:r>
    </w:p>
    <w:p w14:paraId="14AACEB9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int num = sc.nextInt();</w:t>
      </w:r>
    </w:p>
    <w:p w14:paraId="6E059A63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System.out.println(isPalindrome(num));</w:t>
      </w:r>
    </w:p>
    <w:p w14:paraId="1A3250E2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    sc.close();</w:t>
      </w:r>
    </w:p>
    <w:p w14:paraId="6106ED6A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 xml:space="preserve">    }</w:t>
      </w:r>
    </w:p>
    <w:p w14:paraId="177EFBDF">
      <w:pPr>
        <w:ind w:left="0" w:leftChars="0" w:firstLine="1538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}</w:t>
      </w:r>
    </w:p>
    <w:p w14:paraId="798A5B3F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Output:</w:t>
      </w:r>
    </w:p>
    <w:p w14:paraId="1BFB8761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</w:p>
    <w:p w14:paraId="02997544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</w:p>
    <w:p w14:paraId="17C86959">
      <w:pPr>
        <w:ind w:left="0" w:leftChars="0" w:firstLine="1797" w:firstLineChars="641"/>
        <w:jc w:val="left"/>
        <w:rPr>
          <w:rFonts w:hint="default" w:ascii="Times New Roman" w:hAnsi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529590</wp:posOffset>
            </wp:positionH>
            <wp:positionV relativeFrom="paragraph">
              <wp:posOffset>27940</wp:posOffset>
            </wp:positionV>
            <wp:extent cx="6151880" cy="2780665"/>
            <wp:effectExtent l="0" t="0" r="20320" b="64135"/>
            <wp:wrapTight wrapText="bothSides">
              <wp:wrapPolygon>
                <wp:start x="0" y="0"/>
                <wp:lineTo x="0" y="21309"/>
                <wp:lineTo x="21493" y="21309"/>
                <wp:lineTo x="21493" y="0"/>
                <wp:lineTo x="0" y="0"/>
              </wp:wrapPolygon>
            </wp:wrapTight>
            <wp:docPr id="16" name="Picture 16" descr="Screenshot 2026-01-15 at 6.11.1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1-15 at 6.11.16 P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967AF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735E2C82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5ADAA965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620F86DB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450ABFE2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5BE6DBD4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403B0143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459E11C1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77D05B1E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1BFDE694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213F659F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35984CA8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2415F107">
      <w:pPr>
        <w:ind w:left="0" w:leftChars="0" w:firstLine="1538" w:firstLineChars="641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0E1030CB">
      <w:pPr>
        <w:keepNext w:val="0"/>
        <w:keepLines w:val="0"/>
        <w:widowControl/>
        <w:suppressLineNumbers w:val="0"/>
        <w:ind w:firstLine="1121" w:firstLineChars="400"/>
        <w:jc w:val="left"/>
        <w:rPr>
          <w:rFonts w:hint="default" w:ascii="Times New Roman Regular" w:hAnsi="Times New Roman Regular" w:cs="Times New Roman Regular"/>
          <w:sz w:val="24"/>
          <w:szCs w:val="24"/>
        </w:rPr>
        <w:sectPr>
          <w:pgSz w:w="11911" w:h="16841"/>
          <w:pgMar w:top="240" w:right="240" w:bottom="240" w:left="240" w:header="720" w:footer="720" w:gutter="0"/>
          <w:cols w:space="720" w:num="1"/>
          <w:docGrid w:linePitch="360" w:charSpace="0"/>
        </w:sect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 xml:space="preserve">Result: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>Thus Finding the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/>
          <w:sz w:val="24"/>
          <w:szCs w:val="24"/>
          <w:lang w:val="en-US"/>
        </w:rPr>
        <w:t>is Palindrome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was sucessfully completed.</w:t>
      </w:r>
    </w:p>
    <w:p w14:paraId="3ABC3BB8">
      <w:pPr>
        <w:ind w:firstLine="651" w:firstLineChars="250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</w:pPr>
    </w:p>
    <w:p w14:paraId="20F6CD02">
      <w:pPr>
        <w:ind w:firstLine="781" w:firstLineChars="300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Task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  <w:lang w:val="en-US"/>
        </w:rPr>
        <w:t xml:space="preserve"> 10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:</w:t>
      </w:r>
    </w:p>
    <w:p w14:paraId="3A5DD1D2">
      <w:pPr>
        <w:ind w:firstLine="781" w:firstLineChars="300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Aim</w:t>
      </w: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  <w:t>: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>TO</w:t>
      </w:r>
      <w:r>
        <w:rPr>
          <w:rFonts w:hint="default" w:ascii="Times New Roman Regular" w:hAnsi="Times New Roman Regular" w:eastAsia="Calibri" w:cs="Times New Roman Regular"/>
          <w:b w:val="0"/>
          <w:bCs w:val="0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SUM OF LAST DIGIT OF TWO  GIVEN  NUMBERS</w:t>
      </w:r>
    </w:p>
    <w:p w14:paraId="5385AE35">
      <w:pPr>
        <w:widowControl/>
        <w:autoSpaceDE w:val="0"/>
        <w:autoSpaceDN w:val="0"/>
        <w:spacing w:before="292" w:after="0" w:line="240" w:lineRule="exact"/>
        <w:ind w:right="0" w:firstLine="781" w:firstLineChars="300"/>
        <w:jc w:val="left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8"/>
          <w:szCs w:val="28"/>
        </w:rPr>
        <w:t>Algorithm:</w:t>
      </w:r>
    </w:p>
    <w:p w14:paraId="3F384684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>1)Start</w:t>
      </w:r>
    </w:p>
    <w:p w14:paraId="1EE092D9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>2)Read two integers a and b</w:t>
      </w:r>
    </w:p>
    <w:p w14:paraId="7ECBFE8D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>3)Find last digit of each number</w:t>
      </w:r>
    </w:p>
    <w:p w14:paraId="0F185E0E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 xml:space="preserve">    last1 = a % 10</w:t>
      </w:r>
    </w:p>
    <w:p w14:paraId="6DD0F764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 xml:space="preserve">    last2 = b % 10</w:t>
      </w:r>
    </w:p>
    <w:p w14:paraId="33BC5F5D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>4)Calculate sum</w:t>
      </w:r>
    </w:p>
    <w:p w14:paraId="45DDC88F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 xml:space="preserve">   sum = last1 + last2</w:t>
      </w:r>
    </w:p>
    <w:p w14:paraId="19A4944E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>5)Print / Return the sum</w:t>
      </w:r>
    </w:p>
    <w:p w14:paraId="0CEF9BE9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/>
          <w:sz w:val="24"/>
          <w:szCs w:val="24"/>
        </w:rPr>
      </w:pPr>
      <w:r>
        <w:rPr>
          <w:rFonts w:hint="default" w:ascii="Times New Roman Regular" w:hAnsi="Times New Roman Regular"/>
          <w:sz w:val="24"/>
          <w:szCs w:val="24"/>
        </w:rPr>
        <w:t>6)Stop</w:t>
      </w:r>
    </w:p>
    <w:p w14:paraId="59A04E67">
      <w:pPr>
        <w:widowControl/>
        <w:autoSpaceDE w:val="0"/>
        <w:autoSpaceDN w:val="0"/>
        <w:spacing w:before="298" w:after="0" w:line="230" w:lineRule="exact"/>
        <w:ind w:left="1200" w:righ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0E88378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</w:pPr>
      <w:r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  <w:t>Program:</w:t>
      </w:r>
    </w:p>
    <w:p w14:paraId="3AA14FB7">
      <w:pPr>
        <w:widowControl/>
        <w:autoSpaceDE w:val="0"/>
        <w:autoSpaceDN w:val="0"/>
        <w:spacing w:before="300" w:after="0" w:line="228" w:lineRule="exact"/>
        <w:ind w:left="1200" w:right="0" w:firstLine="0"/>
        <w:jc w:val="left"/>
        <w:rPr>
          <w:rFonts w:hint="default" w:ascii="Times New Roman Regular" w:hAnsi="Times New Roman Regular" w:eastAsia="Calibri" w:cs="Times New Roman Regular"/>
          <w:b/>
          <w:color w:val="000000"/>
          <w:spacing w:val="-10"/>
          <w:sz w:val="24"/>
          <w:szCs w:val="24"/>
        </w:rPr>
      </w:pPr>
    </w:p>
    <w:p w14:paraId="45E2C320">
      <w:pPr>
        <w:ind w:firstLine="1200" w:firstLineChars="50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 </w:t>
      </w:r>
      <w:r>
        <w:rPr>
          <w:rFonts w:hint="default" w:ascii="Times New Roman Regular" w:hAnsi="Times New Roman Regular"/>
          <w:sz w:val="24"/>
          <w:szCs w:val="24"/>
          <w:lang w:val="en-US"/>
        </w:rPr>
        <w:t>import java.util.Scanner;</w:t>
      </w:r>
    </w:p>
    <w:p w14:paraId="05050364">
      <w:pPr>
        <w:ind w:left="0" w:leftChars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>public class Main {</w:t>
      </w:r>
    </w:p>
    <w:p w14:paraId="6EB25241">
      <w:pPr>
        <w:ind w:left="0" w:leftChars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public static void main(String[] args) {</w:t>
      </w:r>
    </w:p>
    <w:p w14:paraId="34D38916">
      <w:pPr>
        <w:ind w:left="0" w:leftChars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Scanner sc = new Scanner(System.in);</w:t>
      </w:r>
    </w:p>
    <w:p w14:paraId="601D3676">
      <w:pPr>
        <w:ind w:left="0" w:leftChars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System.out.print("Enter first number: ");</w:t>
      </w:r>
    </w:p>
    <w:p w14:paraId="1D51B034">
      <w:pPr>
        <w:ind w:left="0" w:leftChars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int a = sc.nextInt();</w:t>
      </w:r>
    </w:p>
    <w:p w14:paraId="01EBE74F">
      <w:pPr>
        <w:ind w:left="0" w:leftChars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System.out.print("Enter second number: ");</w:t>
      </w:r>
    </w:p>
    <w:p w14:paraId="1A3C0C97">
      <w:pPr>
        <w:ind w:left="0" w:leftChars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int b = sc.nextInt();</w:t>
      </w:r>
    </w:p>
    <w:p w14:paraId="2EF3AF87">
      <w:pPr>
        <w:ind w:left="0" w:leftChars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int last1 = a % 10;</w:t>
      </w:r>
    </w:p>
    <w:p w14:paraId="69E55E7D">
      <w:pPr>
        <w:ind w:left="0" w:leftChars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int last2 = b % 10;</w:t>
      </w:r>
    </w:p>
    <w:p w14:paraId="44AB3AC3">
      <w:pPr>
        <w:ind w:left="0" w:leftChars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int sum = last1 + last2;</w:t>
      </w:r>
    </w:p>
    <w:p w14:paraId="109EE7F6">
      <w:pPr>
        <w:ind w:left="0" w:leftChars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System.out.println("Sum of last digits: " + sum);</w:t>
      </w:r>
    </w:p>
    <w:p w14:paraId="15E0F65E">
      <w:pPr>
        <w:ind w:left="0" w:leftChars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    sc.close();</w:t>
      </w:r>
    </w:p>
    <w:p w14:paraId="28B82CF6">
      <w:pPr>
        <w:ind w:left="0" w:leftChars="0" w:firstLine="1320" w:firstLineChars="550"/>
        <w:rPr>
          <w:rFonts w:hint="default" w:ascii="Times New Roman Regular" w:hAnsi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 xml:space="preserve">    }</w:t>
      </w:r>
    </w:p>
    <w:p w14:paraId="18A40790">
      <w:pPr>
        <w:ind w:left="0" w:leftChars="0" w:firstLine="1320" w:firstLineChars="550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/>
          <w:sz w:val="24"/>
          <w:szCs w:val="24"/>
          <w:lang w:val="en-US"/>
        </w:rPr>
        <w:t>}</w:t>
      </w:r>
    </w:p>
    <w:p w14:paraId="749CFFC6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C9D3CBD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44A6F35">
      <w:pPr>
        <w:ind w:firstLine="960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            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Output:</w:t>
      </w:r>
    </w:p>
    <w:p w14:paraId="3BD6204C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</w:p>
    <w:p w14:paraId="41FB4138">
      <w:pPr>
        <w:ind w:firstLine="1121" w:firstLineChars="40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</w:p>
    <w:p w14:paraId="27419315">
      <w:pPr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p w14:paraId="27DCA6DA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89C9BF4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675005</wp:posOffset>
            </wp:positionH>
            <wp:positionV relativeFrom="paragraph">
              <wp:posOffset>250190</wp:posOffset>
            </wp:positionV>
            <wp:extent cx="4826635" cy="3197860"/>
            <wp:effectExtent l="0" t="0" r="0" b="2540"/>
            <wp:wrapTight wrapText="bothSides">
              <wp:wrapPolygon>
                <wp:start x="0" y="0"/>
                <wp:lineTo x="0" y="21446"/>
                <wp:lineTo x="21483" y="21446"/>
                <wp:lineTo x="21483" y="0"/>
                <wp:lineTo x="0" y="0"/>
              </wp:wrapPolygon>
            </wp:wrapTight>
            <wp:docPr id="17" name="Picture 17" descr="Screenshot 2026-01-15 at 6.19.4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1-15 at 6.19.43 P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663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336D4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BF9F1B0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D6BE58D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4C9FDD2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F3FBF29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7217578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B042C1A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C8D9A5A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F2D79B5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40379C1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536C1DC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12E4DD0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2385D68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9CB704A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35832C9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7F3E0B1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058AED3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9D07F8F">
      <w:pPr>
        <w:keepNext w:val="0"/>
        <w:keepLines w:val="0"/>
        <w:widowControl/>
        <w:suppressLineNumbers w:val="0"/>
        <w:ind w:firstLine="1440" w:firstLineChars="600"/>
        <w:jc w:val="left"/>
        <w:rPr>
          <w:rFonts w:hint="default" w:ascii="Times New Roman Regular" w:hAnsi="Times New Roman Regular" w:cs="Times New Roman Regular"/>
          <w:sz w:val="24"/>
          <w:szCs w:val="24"/>
        </w:rPr>
        <w:sectPr>
          <w:pgSz w:w="11911" w:h="16841"/>
          <w:pgMar w:top="240" w:right="240" w:bottom="240" w:left="240" w:header="720" w:footer="720" w:gutter="0"/>
          <w:cols w:space="720" w:num="1"/>
          <w:docGrid w:linePitch="360" w:charSpace="0"/>
        </w:sect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 </w:t>
      </w: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 xml:space="preserve">Result: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</w:rPr>
        <w:t xml:space="preserve">Thus </w:t>
      </w:r>
      <w:r>
        <w:rPr>
          <w:rFonts w:hint="default" w:ascii="Times New Roman Regular" w:hAnsi="Times New Roman Regular" w:eastAsia="Calibri" w:cs="Times New Roman Regular"/>
          <w:color w:val="000000"/>
          <w:spacing w:val="-10"/>
          <w:sz w:val="24"/>
          <w:szCs w:val="24"/>
          <w:lang w:val="en-US"/>
        </w:rPr>
        <w:t xml:space="preserve"> sum of last digit of two number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was sucessfully completed.</w:t>
      </w:r>
    </w:p>
    <w:p w14:paraId="06757648">
      <w:pPr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p w14:paraId="64A3616F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1451829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F5D3156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05E50F9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7986AC1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F91E38F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38665AE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0CC392C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D2F01F8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5C11B36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69DCDB0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725D867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07B30DE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8DAACB7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F6994BA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796549B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1D4D2CA2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8420D57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7348093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BCA07B0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90C82DC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5D050F6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E29852E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711E3F7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5BBDFD6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CB65240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B9CDD7B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53D6B81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BC869FA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63C44B7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sectPr>
      <w:pgSz w:w="11911" w:h="16841"/>
      <w:pgMar w:top="240" w:right="240" w:bottom="240" w:left="2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NewRomanPS-BoldMT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B79E7E"/>
    <w:multiLevelType w:val="singleLevel"/>
    <w:tmpl w:val="EEB79E7E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EFF6C232"/>
    <w:multiLevelType w:val="singleLevel"/>
    <w:tmpl w:val="EFF6C232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F1FDC9D7"/>
    <w:multiLevelType w:val="singleLevel"/>
    <w:tmpl w:val="F1FDC9D7"/>
    <w:lvl w:ilvl="0" w:tentative="0">
      <w:start w:val="5"/>
      <w:numFmt w:val="decimal"/>
      <w:suff w:val="space"/>
      <w:lvlText w:val="%1)"/>
      <w:lvlJc w:val="left"/>
    </w:lvl>
  </w:abstractNum>
  <w:abstractNum w:abstractNumId="3">
    <w:nsid w:val="FB6E9E97"/>
    <w:multiLevelType w:val="singleLevel"/>
    <w:tmpl w:val="FB6E9E97"/>
    <w:lvl w:ilvl="0" w:tentative="0">
      <w:start w:val="5"/>
      <w:numFmt w:val="decimal"/>
      <w:suff w:val="space"/>
      <w:lvlText w:val="%1)"/>
      <w:lvlJc w:val="left"/>
    </w:lvl>
  </w:abstractNum>
  <w:abstractNum w:abstractNumId="4">
    <w:nsid w:val="FB75E9A0"/>
    <w:multiLevelType w:val="singleLevel"/>
    <w:tmpl w:val="FB75E9A0"/>
    <w:lvl w:ilvl="0" w:tentative="0">
      <w:start w:val="5"/>
      <w:numFmt w:val="decimal"/>
      <w:suff w:val="space"/>
      <w:lvlText w:val="%1)"/>
      <w:lvlJc w:val="left"/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9"/>
  </w:num>
  <w:num w:numId="5">
    <w:abstractNumId w:val="6"/>
  </w:num>
  <w:num w:numId="6">
    <w:abstractNumId w:val="5"/>
  </w:num>
  <w:num w:numId="7">
    <w:abstractNumId w:val="1"/>
  </w:num>
  <w:num w:numId="8">
    <w:abstractNumId w:val="4"/>
  </w:num>
  <w:num w:numId="9">
    <w:abstractNumId w:val="0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F54895"/>
    <w:rsid w:val="6DAD66E5"/>
    <w:rsid w:val="AEBE16E3"/>
    <w:rsid w:val="F50CC9A7"/>
    <w:rsid w:val="F66E007A"/>
    <w:rsid w:val="F77B1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pple LiSung" w:hAnsi="Apple LiSung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uiPriority w:val="0"/>
    <w:rPr>
      <w:sz w:val="24"/>
      <w:szCs w:val="24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Apple LiSung" w:hAnsi="Apple LiSung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5">
    <w:name w:val="p2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kern w:val="0"/>
      <w:sz w:val="24"/>
      <w:szCs w:val="24"/>
      <w:lang w:val="en-US" w:eastAsia="zh-CN" w:bidi="ar"/>
    </w:rPr>
  </w:style>
  <w:style w:type="character" w:customStyle="1" w:styleId="166">
    <w:name w:val="s2"/>
    <w:uiPriority w:val="0"/>
    <w:rPr>
      <w:color w:val="0000FF"/>
      <w:shd w:val="clear" w:fill="FFFFFE"/>
    </w:rPr>
  </w:style>
  <w:style w:type="character" w:customStyle="1" w:styleId="167">
    <w:name w:val="s3"/>
    <w:uiPriority w:val="0"/>
    <w:rPr>
      <w:shd w:val="clear" w:fill="FFFFFE"/>
    </w:rPr>
  </w:style>
  <w:style w:type="character" w:customStyle="1" w:styleId="168">
    <w:name w:val="s4"/>
    <w:uiPriority w:val="0"/>
    <w:rPr>
      <w:color w:val="137646"/>
      <w:shd w:val="clear" w:fill="FFFFFE"/>
    </w:rPr>
  </w:style>
  <w:style w:type="paragraph" w:customStyle="1" w:styleId="169">
    <w:name w:val="p3"/>
    <w:uiPriority w:val="0"/>
    <w:pPr>
      <w:shd w:val="clear" w:fill="FFFFFE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1575</Words>
  <Characters>6774</Characters>
  <Lines>0</Lines>
  <Paragraphs>0</Paragraphs>
  <TotalTime>3</TotalTime>
  <ScaleCrop>false</ScaleCrop>
  <LinksUpToDate>false</LinksUpToDate>
  <CharactersWithSpaces>14212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2013-12-24T10:15:00Z</dcterms:created>
  <dc:creator>python-docx</dc:creator>
  <dc:description>generated by python-docx</dc:description>
  <cp:lastModifiedBy>S. Vinotha</cp:lastModifiedBy>
  <dcterms:modified xsi:type="dcterms:W3CDTF">2026-01-15T18:26:21Z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2A016AE445CCB3FC68E36869608D0299_43</vt:lpwstr>
  </property>
</Properties>
</file>